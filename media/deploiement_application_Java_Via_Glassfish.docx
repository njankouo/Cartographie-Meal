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</w:rPr>
        <w:id w:val="-59709881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sdtEndPr>
      <w:sdtContent>
        <w:p w14:paraId="2D034679" w14:textId="77777777" w:rsidR="00E600C9" w:rsidRPr="004D3C7D" w:rsidRDefault="00E600C9" w:rsidP="00E600C9">
          <w:pPr>
            <w:jc w:val="center"/>
            <w:rPr>
              <w:noProof/>
            </w:rPr>
          </w:pPr>
          <w:r w:rsidRPr="004D3C7D">
            <w:rPr>
              <w:noProof/>
              <w:lang w:bidi="fr-FR"/>
            </w:rPr>
            <w:drawing>
              <wp:inline distT="0" distB="0" distL="0" distR="0" wp14:anchorId="6E289EE0" wp14:editId="2763E107">
                <wp:extent cx="3470564" cy="4999277"/>
                <wp:effectExtent l="0" t="0" r="0" b="0"/>
                <wp:docPr id="25" name="Image 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2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4419" cy="5033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B34D65" w14:textId="77777777" w:rsidR="00E600C9" w:rsidRPr="004D3C7D" w:rsidRDefault="00E600C9" w:rsidP="00E600C9">
          <w:pPr>
            <w:rPr>
              <w:noProof/>
            </w:rPr>
          </w:pPr>
          <w:r w:rsidRPr="004D3C7D">
            <w:rPr>
              <w:noProof/>
              <w:lang w:bidi="fr-FR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3DBC8184" wp14:editId="5D28C202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232410</wp:posOffset>
                    </wp:positionV>
                    <wp:extent cx="5941060" cy="1404620"/>
                    <wp:effectExtent l="0" t="0" r="0" b="0"/>
                    <wp:wrapSquare wrapText="bothSides"/>
                    <wp:docPr id="27" name="Zone de texte 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4106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48CB9A" w14:textId="41423BA4" w:rsidR="004D3C7D" w:rsidRPr="00397A4D" w:rsidRDefault="00397A4D" w:rsidP="00397A4D">
                                <w:pPr>
                                  <w:jc w:val="center"/>
                                  <w:rPr>
                                    <w:b/>
                                    <w:color w:val="D83B01"/>
                                    <w:sz w:val="160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color w:val="D83B01"/>
                                    <w:sz w:val="56"/>
                                    <w:szCs w:val="56"/>
                                    <w:lang w:val="en-US" w:bidi="fr-FR"/>
                                  </w:rPr>
                                  <w:t>Java-Glassfish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3DBC8184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 2" o:spid="_x0000_s1026" type="#_x0000_t202" style="position:absolute;margin-left:416.6pt;margin-top:18.3pt;width:467.8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" filled="f" stroked="f">
                    <v:textbox style="mso-fit-shape-to-text:t">
                      <w:txbxContent>
                        <w:p w14:paraId="5D48CB9A" w14:textId="41423BA4" w:rsidR="004D3C7D" w:rsidRPr="00397A4D" w:rsidRDefault="00397A4D" w:rsidP="00397A4D">
                          <w:pPr>
                            <w:jc w:val="center"/>
                            <w:rPr>
                              <w:b/>
                              <w:color w:val="D83B01"/>
                              <w:sz w:val="160"/>
                              <w:lang w:val="en-US"/>
                            </w:rPr>
                          </w:pPr>
                          <w:r>
                            <w:rPr>
                              <w:b/>
                              <w:color w:val="D83B01"/>
                              <w:sz w:val="56"/>
                              <w:szCs w:val="56"/>
                              <w:lang w:val="en-US" w:bidi="fr-FR"/>
                            </w:rPr>
                            <w:t>Java-Glassfish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06AD19CD" w14:textId="77777777" w:rsidR="00E600C9" w:rsidRPr="004D3C7D" w:rsidRDefault="00E600C9" w:rsidP="00E600C9">
          <w:pPr>
            <w:rPr>
              <w:noProof/>
            </w:rPr>
          </w:pPr>
        </w:p>
        <w:p w14:paraId="39C3758F" w14:textId="1B4CC873" w:rsidR="00E600C9" w:rsidRPr="004D3C7D" w:rsidRDefault="00E600C9" w:rsidP="00E600C9">
          <w:pPr>
            <w:rPr>
              <w:noProof/>
            </w:rPr>
          </w:pPr>
        </w:p>
        <w:p w14:paraId="1A81CF9C" w14:textId="75A21257" w:rsidR="00E600C9" w:rsidRPr="004D3C7D" w:rsidRDefault="00E600C9" w:rsidP="00E600C9">
          <w:pPr>
            <w:rPr>
              <w:noProof/>
            </w:rPr>
          </w:pPr>
        </w:p>
        <w:p w14:paraId="0106534A" w14:textId="77777777" w:rsidR="00E600C9" w:rsidRPr="004D3C7D" w:rsidRDefault="00E600C9" w:rsidP="00E600C9">
          <w:pPr>
            <w:rPr>
              <w:noProof/>
            </w:rPr>
          </w:pPr>
        </w:p>
        <w:p w14:paraId="6AB5F986" w14:textId="77777777" w:rsidR="00E600C9" w:rsidRPr="004D3C7D" w:rsidRDefault="00E600C9" w:rsidP="00E600C9">
          <w:pPr>
            <w:rPr>
              <w:noProof/>
            </w:rPr>
          </w:pPr>
        </w:p>
        <w:p w14:paraId="623279FF" w14:textId="77777777" w:rsidR="00CA1205" w:rsidRDefault="00CA1205">
          <w:pPr>
            <w:spacing w:line="259" w:lineRule="auto"/>
            <w:rPr>
              <w:noProof/>
            </w:rPr>
          </w:pPr>
          <w:r w:rsidRPr="004D3C7D">
            <w:rPr>
              <w:noProof/>
              <w:lang w:bidi="fr-FR"/>
            </w:rPr>
            <mc:AlternateContent>
              <mc:Choice Requires="wpg">
                <w:drawing>
                  <wp:anchor distT="0" distB="0" distL="114300" distR="114300" simplePos="0" relativeHeight="251698176" behindDoc="0" locked="0" layoutInCell="1" allowOverlap="1" wp14:anchorId="0655DCEC" wp14:editId="6A13CF25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10239375</wp:posOffset>
                    </wp:positionV>
                    <wp:extent cx="5745600" cy="208800"/>
                    <wp:effectExtent l="0" t="0" r="7620" b="1270"/>
                    <wp:wrapNone/>
                    <wp:docPr id="266" name="Groupe 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45600" cy="208800"/>
                              <a:chOff x="94369" y="0"/>
                              <a:chExt cx="5747012" cy="208740"/>
                            </a:xfrm>
                          </wpg:grpSpPr>
                          <wpg:grpSp>
                            <wpg:cNvPr id="267" name="Groupe 267"/>
                            <wpg:cNvGrpSpPr/>
                            <wpg:grpSpPr>
                              <a:xfrm>
                                <a:off x="3182257" y="3628"/>
                                <a:ext cx="2659124" cy="205112"/>
                                <a:chOff x="3182257" y="3628"/>
                                <a:chExt cx="2659124" cy="205112"/>
                              </a:xfrm>
                            </wpg:grpSpPr>
                            <wps:wsp>
                              <wps:cNvPr id="268" name="Rectangle 268"/>
                              <wps:cNvSpPr/>
                              <wps:spPr>
                                <a:xfrm>
                                  <a:off x="3280769" y="3628"/>
                                  <a:ext cx="2560612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83B0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Rectangle 269"/>
                              <wps:cNvSpPr/>
                              <wps:spPr>
                                <a:xfrm>
                                  <a:off x="3182257" y="3635"/>
                                  <a:ext cx="5539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2F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0" name="Groupe 270"/>
                            <wpg:cNvGrpSpPr/>
                            <wpg:grpSpPr>
                              <a:xfrm rot="10800000">
                                <a:off x="94369" y="0"/>
                                <a:ext cx="2659126" cy="205112"/>
                                <a:chOff x="0" y="0"/>
                                <a:chExt cx="2659126" cy="205112"/>
                              </a:xfrm>
                            </wpg:grpSpPr>
                            <wps:wsp>
                              <wps:cNvPr id="271" name="Rectangle 271"/>
                              <wps:cNvSpPr/>
                              <wps:spPr>
                                <a:xfrm>
                                  <a:off x="98514" y="0"/>
                                  <a:ext cx="2560612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83B0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Rectangle 7"/>
                              <wps:cNvSpPr/>
                              <wps:spPr>
                                <a:xfrm>
                                  <a:off x="0" y="7"/>
                                  <a:ext cx="5539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2F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EBD5CC" id="Groupe 1" o:spid="_x0000_s1026" style="position:absolute;margin-left:0;margin-top:806.25pt;width:452.4pt;height:16.45pt;z-index:251698176;mso-position-horizontal:left;mso-position-horizontal-relative:margin;mso-position-vertical-relative:page;mso-width-relative:margin;mso-height-relative:margin" coordorigin="943" coordsize="57470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">
                    <v:group id="Groupe 267" o:spid="_x0000_s1027" style="position:absolute;left:31822;top:36;width:26591;height:2051" coordorigin="31822,36" coordsize="26591,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  <v:rect id="Rectangle 268" o:spid="_x0000_s1028" style="position:absolute;left:32807;top:36;width:25606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" fillcolor="#d83b01" stroked="f" strokeweight="1pt"/>
                      <v:rect id="Rectangle 269" o:spid="_x0000_s1029" style="position:absolute;left:31822;top:36;width:554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" fillcolor="#2f2f2f" stroked="f" strokeweight="1pt"/>
                    </v:group>
                    <v:group id="Groupe 270" o:spid="_x0000_s1030" style="position:absolute;left:943;width:26591;height:2051;rotation:180" coordsize="26591,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">
                      <v:rect id="Rectangle 271" o:spid="_x0000_s1031" style="position:absolute;left:985;width:25606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" fillcolor="#d83b01" stroked="f" strokeweight="1pt"/>
                      <v:rect id="Rectangle 7" o:spid="_x0000_s1032" style="position:absolute;width:553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" fillcolor="#2f2f2f" stroked="f" strokeweight="1pt"/>
                    </v:group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w:br w:type="page"/>
          </w:r>
        </w:p>
        <w:p w14:paraId="0FDB593F" w14:textId="77777777" w:rsidR="00B25B54" w:rsidRPr="00243B6A" w:rsidRDefault="00BB7116">
          <w:pPr>
            <w:rPr>
              <w:b/>
              <w:bCs/>
              <w:noProof/>
              <w:color w:val="C45911" w:themeColor="accent2" w:themeShade="BF"/>
              <w:sz w:val="32"/>
              <w:szCs w:val="32"/>
            </w:rPr>
          </w:pPr>
          <w:r w:rsidRPr="00243B6A">
            <w:rPr>
              <w:b/>
              <w:bCs/>
              <w:noProof/>
              <w:color w:val="C45911" w:themeColor="accent2" w:themeShade="BF"/>
              <w:sz w:val="32"/>
              <w:szCs w:val="32"/>
              <w:lang w:bidi="fr-FR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94080" behindDoc="0" locked="0" layoutInCell="1" allowOverlap="1" wp14:anchorId="12947871" wp14:editId="173F14F6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10239375</wp:posOffset>
                    </wp:positionV>
                    <wp:extent cx="5746115" cy="208280"/>
                    <wp:effectExtent l="0" t="0" r="6985" b="1270"/>
                    <wp:wrapNone/>
                    <wp:docPr id="203" name="Groupe 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46115" cy="208280"/>
                              <a:chOff x="94369" y="0"/>
                              <a:chExt cx="5747012" cy="208740"/>
                            </a:xfrm>
                          </wpg:grpSpPr>
                          <wpg:grpSp>
                            <wpg:cNvPr id="204" name="Groupe 204"/>
                            <wpg:cNvGrpSpPr/>
                            <wpg:grpSpPr>
                              <a:xfrm>
                                <a:off x="3182257" y="3628"/>
                                <a:ext cx="2659124" cy="205112"/>
                                <a:chOff x="3182257" y="3628"/>
                                <a:chExt cx="2659124" cy="205112"/>
                              </a:xfrm>
                            </wpg:grpSpPr>
                            <wps:wsp>
                              <wps:cNvPr id="205" name="Rectangle 205"/>
                              <wps:cNvSpPr/>
                              <wps:spPr>
                                <a:xfrm>
                                  <a:off x="3280769" y="3628"/>
                                  <a:ext cx="2560612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83B0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Rectangle 206"/>
                              <wps:cNvSpPr/>
                              <wps:spPr>
                                <a:xfrm>
                                  <a:off x="3182257" y="3635"/>
                                  <a:ext cx="5539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2F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07" name="Groupe 207"/>
                            <wpg:cNvGrpSpPr/>
                            <wpg:grpSpPr>
                              <a:xfrm rot="10800000">
                                <a:off x="94369" y="0"/>
                                <a:ext cx="2659126" cy="205112"/>
                                <a:chOff x="0" y="0"/>
                                <a:chExt cx="2659126" cy="205112"/>
                              </a:xfrm>
                            </wpg:grpSpPr>
                            <wps:wsp>
                              <wps:cNvPr id="208" name="Rectangle 208"/>
                              <wps:cNvSpPr/>
                              <wps:spPr>
                                <a:xfrm>
                                  <a:off x="98514" y="0"/>
                                  <a:ext cx="2560612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83B0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Rectangle 7"/>
                              <wps:cNvSpPr/>
                              <wps:spPr>
                                <a:xfrm>
                                  <a:off x="0" y="7"/>
                                  <a:ext cx="5539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2F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3800A31A" id="Groupe 1" o:spid="_x0000_s1026" style="position:absolute;margin-left:0;margin-top:806.25pt;width:452.45pt;height:16.4pt;z-index:251694080;mso-position-horizontal-relative:margin;mso-position-vertical-relative:page;mso-width-relative:margin" coordorigin="943" coordsize="57470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">
                    <v:group id="Groupe 204" o:spid="_x0000_s1027" style="position:absolute;left:31822;top:36;width:26591;height:2051" coordorigin="31822,36" coordsize="26591,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<v:rect id="Rectangle 205" o:spid="_x0000_s1028" style="position:absolute;left:32807;top:36;width:25606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" fillcolor="#d83b01" stroked="f" strokeweight="1pt"/>
                      <v:rect id="Rectangle 206" o:spid="_x0000_s1029" style="position:absolute;left:31822;top:36;width:554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" fillcolor="#2f2f2f" stroked="f" strokeweight="1pt"/>
                    </v:group>
                    <v:group id="Groupe 207" o:spid="_x0000_s1030" style="position:absolute;left:943;width:26591;height:2051;rotation:180" coordsize="26591,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">
                      <v:rect id="Rectangle 208" o:spid="_x0000_s1031" style="position:absolute;left:985;width:25606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" fillcolor="#d83b01" stroked="f" strokeweight="1pt"/>
                      <v:rect id="Rectangle 7" o:spid="_x0000_s1032" style="position:absolute;width:553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" fillcolor="#2f2f2f" stroked="f" strokeweight="1pt"/>
                    </v:group>
                    <w10:wrap anchorx="margin" anchory="page"/>
                  </v:group>
                </w:pict>
              </mc:Fallback>
            </mc:AlternateContent>
          </w:r>
          <w:r w:rsidR="00B25B54" w:rsidRPr="00243B6A"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32"/>
              <w:szCs w:val="32"/>
            </w:rPr>
            <w:t xml:space="preserve">Documentation </w:t>
          </w:r>
        </w:p>
        <w:p w14:paraId="78090652" w14:textId="5BBC2B5C" w:rsidR="00314FAB" w:rsidRDefault="00B25B54" w:rsidP="00314FAB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tab/>
            <w:t xml:space="preserve">Pour déployer une application java (jee) </w:t>
          </w:r>
          <w:r w:rsidR="00314FAB">
            <w:rPr>
              <w:rFonts w:ascii="Times New Roman" w:hAnsi="Times New Roman" w:cs="Times New Roman"/>
              <w:noProof/>
              <w:sz w:val="24"/>
              <w:szCs w:val="24"/>
            </w:rPr>
            <w:t>vous avez besoin des logiciels suivants :</w:t>
          </w:r>
        </w:p>
        <w:p w14:paraId="2EAE41FC" w14:textId="689B5AE5" w:rsidR="00314FAB" w:rsidRDefault="00314FAB" w:rsidP="00DB651C">
          <w:pPr>
            <w:pStyle w:val="Paragraphedeliste"/>
            <w:numPr>
              <w:ilvl w:val="0"/>
              <w:numId w:val="22"/>
            </w:numPr>
            <w:spacing w:line="480" w:lineRule="auto"/>
            <w:ind w:left="-567" w:hanging="567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314FAB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>PostgreSql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 : qui est le Système de gestion de base de donnée</w:t>
          </w:r>
          <w:r w:rsidR="00DB651C">
            <w:rPr>
              <w:rFonts w:ascii="Times New Roman" w:hAnsi="Times New Roman" w:cs="Times New Roman"/>
              <w:noProof/>
              <w:sz w:val="24"/>
              <w:szCs w:val="24"/>
            </w:rPr>
            <w:t xml:space="preserve"> a utiliser</w:t>
          </w:r>
        </w:p>
        <w:p w14:paraId="762EFFDE" w14:textId="4A505B62" w:rsidR="00DB651C" w:rsidRPr="00DB651C" w:rsidRDefault="00DB651C" w:rsidP="00DB651C">
          <w:pPr>
            <w:pStyle w:val="Paragraphedeliste"/>
            <w:numPr>
              <w:ilvl w:val="0"/>
              <w:numId w:val="22"/>
            </w:numPr>
            <w:spacing w:line="480" w:lineRule="auto"/>
            <w:ind w:left="-567" w:hanging="567"/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JDK (java developement kit : version 8) </w:t>
          </w:r>
        </w:p>
        <w:p w14:paraId="1A53A8E4" w14:textId="65CB037D" w:rsidR="00DB651C" w:rsidRPr="00370E6C" w:rsidRDefault="00370E6C" w:rsidP="00DB651C">
          <w:pPr>
            <w:pStyle w:val="Paragraphedeliste"/>
            <w:numPr>
              <w:ilvl w:val="0"/>
              <w:numId w:val="22"/>
            </w:numPr>
            <w:spacing w:line="480" w:lineRule="auto"/>
            <w:ind w:left="-567" w:hanging="567"/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Glassfish (serveur d’application : vesrion 5)</w:t>
          </w:r>
        </w:p>
        <w:p w14:paraId="34CA9110" w14:textId="0DA91715" w:rsidR="00370E6C" w:rsidRPr="00AE4832" w:rsidRDefault="00AE4832" w:rsidP="00DB651C">
          <w:pPr>
            <w:pStyle w:val="Paragraphedeliste"/>
            <w:numPr>
              <w:ilvl w:val="0"/>
              <w:numId w:val="22"/>
            </w:numPr>
            <w:spacing w:line="480" w:lineRule="auto"/>
            <w:ind w:left="-567" w:hanging="567"/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 w:rsidRPr="00AE4832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t>Navigateur web (chrome, edge, f</w:t>
          </w: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t>ierfox etc…)</w:t>
          </w:r>
        </w:p>
        <w:p w14:paraId="53570AB5" w14:textId="17CFEADD" w:rsidR="00AE4832" w:rsidRDefault="00EF4CD9" w:rsidP="00EF4CD9">
          <w:pPr>
            <w:spacing w:line="480" w:lineRule="auto"/>
            <w:ind w:left="-1134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EF4CD9">
            <w:rPr>
              <w:rFonts w:ascii="Times New Roman" w:hAnsi="Times New Roman" w:cs="Times New Roman"/>
              <w:noProof/>
              <w:sz w:val="24"/>
              <w:szCs w:val="24"/>
            </w:rPr>
            <w:t>Les outils cités précédements v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 xml:space="preserve">ous permettrons de déployer votre application java sans soucis. </w:t>
          </w:r>
        </w:p>
        <w:p w14:paraId="564E0F2C" w14:textId="77777777" w:rsidR="00206F21" w:rsidRDefault="00EF4CD9" w:rsidP="00206F21">
          <w:pPr>
            <w:pStyle w:val="Paragraphedeliste"/>
            <w:numPr>
              <w:ilvl w:val="0"/>
              <w:numId w:val="23"/>
            </w:numPr>
            <w:spacing w:line="480" w:lineRule="auto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 w:rsidRPr="00EF4CD9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>ETAPES A SUIVRE POUR LE DÉPLOIEMENT</w:t>
          </w:r>
        </w:p>
        <w:p w14:paraId="68ABFCAF" w14:textId="06AB7857" w:rsidR="00206F21" w:rsidRDefault="00206F21" w:rsidP="00206F21">
          <w:pPr>
            <w:pStyle w:val="Paragraphedeliste"/>
            <w:numPr>
              <w:ilvl w:val="0"/>
              <w:numId w:val="24"/>
            </w:numPr>
            <w:spacing w:line="48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 w:rsidRPr="00206F21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Installer </w:t>
          </w:r>
          <w:r w:rsidR="00D5312D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le fichier .exe de postgresql </w:t>
          </w:r>
        </w:p>
        <w:p w14:paraId="16BDED78" w14:textId="77777777" w:rsidR="007301A3" w:rsidRDefault="00D5312D" w:rsidP="00206F21">
          <w:pPr>
            <w:pStyle w:val="Paragraphedeliste"/>
            <w:numPr>
              <w:ilvl w:val="0"/>
              <w:numId w:val="24"/>
            </w:numPr>
            <w:spacing w:line="48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Installer le .exe du JDK </w:t>
          </w:r>
          <w:r w:rsidR="00974B9B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 et ajouter cela a la variable d’environnement de votre systme indiqué a la figure ci-dessous (vous pouvez le faire en accedant dans parametre et en faisant la recherche sur :Variable d’environnement) vous aurez une fenetre </w:t>
          </w:r>
          <w:r w:rsidR="007301A3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>ouverte ainsi</w:t>
          </w:r>
        </w:p>
        <w:p w14:paraId="2209F44B" w14:textId="6C18ABBF" w:rsidR="00D5312D" w:rsidRDefault="007301A3" w:rsidP="007301A3">
          <w:pPr>
            <w:pStyle w:val="Paragraphedeliste"/>
            <w:spacing w:line="48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0981BF91" wp14:editId="33CB68C5">
                <wp:extent cx="2886075" cy="3448050"/>
                <wp:effectExtent l="0" t="0" r="9525" b="0"/>
                <wp:docPr id="1537871069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871069" name="Image 1537871069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984" cy="3449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74B9B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 </w:t>
          </w:r>
        </w:p>
        <w:p w14:paraId="655197E0" w14:textId="56C7FF51" w:rsidR="00C365F4" w:rsidRDefault="00C365F4" w:rsidP="007301A3">
          <w:pPr>
            <w:pStyle w:val="Paragraphedeliste"/>
            <w:spacing w:line="48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lastRenderedPageBreak/>
            <w:drawing>
              <wp:inline distT="0" distB="0" distL="0" distR="0" wp14:anchorId="519AA85B" wp14:editId="210EA934">
                <wp:extent cx="3162300" cy="4086225"/>
                <wp:effectExtent l="0" t="0" r="0" b="9525"/>
                <wp:docPr id="479154564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154564" name="Image 479154564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0" cy="408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047C76" w14:textId="7814ABED" w:rsidR="00C365F4" w:rsidRDefault="00C365F4" w:rsidP="00C365F4">
          <w:pPr>
            <w:pStyle w:val="Paragraphedeliste"/>
            <w:spacing w:line="36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>Vous allez double cliquer sur path pour ouvrir une nouvelle fenetre et créer une nouvelle variable d’environnement pour y ajouter le chemin d’acces a votre java :</w:t>
          </w:r>
        </w:p>
        <w:p w14:paraId="4BF5334F" w14:textId="55C70AE6" w:rsidR="00C365F4" w:rsidRDefault="00C365F4" w:rsidP="00C365F4">
          <w:pPr>
            <w:pStyle w:val="Paragraphedeliste"/>
            <w:spacing w:line="36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4FF9EAC7" wp14:editId="60F94366">
                <wp:extent cx="3324225" cy="3609975"/>
                <wp:effectExtent l="0" t="0" r="9525" b="9525"/>
                <wp:docPr id="1998496732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496732" name="Image 1998496732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6114" cy="3622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5BD89F" w14:textId="77777777" w:rsidR="00974B9B" w:rsidRDefault="00974B9B" w:rsidP="00974B9B">
          <w:pPr>
            <w:pStyle w:val="Paragraphedeliste"/>
            <w:spacing w:line="48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</w:pPr>
        </w:p>
        <w:p w14:paraId="533E4272" w14:textId="13613B38" w:rsidR="00D5312D" w:rsidRPr="00EB0F76" w:rsidRDefault="00D5312D" w:rsidP="00206F21">
          <w:pPr>
            <w:pStyle w:val="Paragraphedeliste"/>
            <w:numPr>
              <w:ilvl w:val="0"/>
              <w:numId w:val="24"/>
            </w:numPr>
            <w:spacing w:line="480" w:lineRule="auto"/>
            <w:ind w:left="-709"/>
            <w:rPr>
              <w:rFonts w:ascii="Times New Roman" w:hAnsi="Times New Roman" w:cs="Times New Roman"/>
              <w:b/>
              <w:bCs/>
              <w:noProof/>
              <w:color w:val="806000" w:themeColor="accent4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 xml:space="preserve">Lancez le serveur glassfish a l’aide de la commande : </w:t>
          </w:r>
          <w:r w:rsidRPr="00D5312D">
            <w:rPr>
              <w:rFonts w:ascii="Times New Roman" w:hAnsi="Times New Roman" w:cs="Times New Roman"/>
              <w:b/>
              <w:bCs/>
              <w:noProof/>
              <w:color w:val="806000" w:themeColor="accent4" w:themeShade="80"/>
              <w:sz w:val="24"/>
              <w:szCs w:val="24"/>
            </w:rPr>
            <w:t xml:space="preserve">asadmin start-domain domain1 </w:t>
          </w:r>
          <w:r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>sur le terminal (figur</w:t>
          </w:r>
          <w:r w:rsidR="00FE3F26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4"/>
              <w:szCs w:val="24"/>
            </w:rPr>
            <w:t>e1)</w:t>
          </w:r>
        </w:p>
        <w:p w14:paraId="288ED072" w14:textId="77777777" w:rsidR="00DC0D7A" w:rsidRDefault="006618E7" w:rsidP="00DC0D7A">
          <w:pPr>
            <w:pStyle w:val="Paragraphedeliste"/>
            <w:keepNext/>
            <w:spacing w:line="480" w:lineRule="auto"/>
            <w:ind w:left="-709"/>
          </w:pPr>
          <w:r>
            <w:rPr>
              <w:rFonts w:ascii="Times New Roman" w:hAnsi="Times New Roman" w:cs="Times New Roman"/>
              <w:b/>
              <w:bCs/>
              <w:noProof/>
              <w:color w:val="FFC000" w:themeColor="accent4"/>
              <w:sz w:val="24"/>
              <w:szCs w:val="24"/>
            </w:rPr>
            <w:lastRenderedPageBreak/>
            <w:drawing>
              <wp:inline distT="0" distB="0" distL="0" distR="0" wp14:anchorId="2223200A" wp14:editId="6947A33B">
                <wp:extent cx="5731510" cy="1571625"/>
                <wp:effectExtent l="0" t="0" r="2540" b="9525"/>
                <wp:docPr id="72047267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472672" name="Image 720472672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57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01C78D" w14:textId="505080BA" w:rsidR="00DC0D7A" w:rsidRDefault="00DC0D7A" w:rsidP="006C452C">
          <w:pPr>
            <w:pStyle w:val="Lgende"/>
          </w:pPr>
          <w:r>
            <w:t xml:space="preserve">Figure </w:t>
          </w:r>
          <w:fldSimple w:instr=" SEQ Figure \* ARABIC ">
            <w:r w:rsidR="005A7B63">
              <w:rPr>
                <w:noProof/>
              </w:rPr>
              <w:t>1</w:t>
            </w:r>
          </w:fldSimple>
        </w:p>
        <w:p w14:paraId="0D5B6AC5" w14:textId="0B413F5A" w:rsidR="005517F9" w:rsidRDefault="006C452C" w:rsidP="005517F9">
          <w:pPr>
            <w:spacing w:line="480" w:lineRule="auto"/>
            <w:ind w:left="-851" w:firstLine="851"/>
            <w:rPr>
              <w:rFonts w:ascii="Times New Roman" w:hAnsi="Times New Roman" w:cs="Times New Roman"/>
              <w:b/>
              <w:bCs/>
              <w:color w:val="222A35" w:themeColor="text2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Vous pouvez des a présent accéder à votre pannel d’administration </w:t>
          </w:r>
          <w:r w:rsidR="005517F9">
            <w:rPr>
              <w:rFonts w:ascii="Times New Roman" w:hAnsi="Times New Roman" w:cs="Times New Roman"/>
              <w:sz w:val="24"/>
              <w:szCs w:val="24"/>
            </w:rPr>
            <w:t xml:space="preserve">GLASSFISH 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via </w:t>
          </w:r>
          <w:r w:rsidR="005517F9">
            <w:rPr>
              <w:rFonts w:ascii="Times New Roman" w:hAnsi="Times New Roman" w:cs="Times New Roman"/>
              <w:sz w:val="24"/>
              <w:szCs w:val="24"/>
            </w:rPr>
            <w:t>L’url sur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votre </w:t>
          </w:r>
          <w:r w:rsidR="005517F9">
            <w:rPr>
              <w:rFonts w:ascii="Times New Roman" w:hAnsi="Times New Roman" w:cs="Times New Roman"/>
              <w:sz w:val="24"/>
              <w:szCs w:val="24"/>
            </w:rPr>
            <w:t>navigateur :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6C452C">
            <w:rPr>
              <w:rFonts w:ascii="Times New Roman" w:hAnsi="Times New Roman" w:cs="Times New Roman"/>
              <w:b/>
              <w:bCs/>
              <w:color w:val="806000" w:themeColor="accent4" w:themeShade="80"/>
              <w:sz w:val="24"/>
              <w:szCs w:val="24"/>
            </w:rPr>
            <w:t>localhost :4848</w:t>
          </w:r>
          <w:r w:rsidR="005517F9">
            <w:rPr>
              <w:rFonts w:ascii="Times New Roman" w:hAnsi="Times New Roman" w:cs="Times New Roman"/>
              <w:b/>
              <w:bCs/>
              <w:color w:val="222A35" w:themeColor="text2" w:themeShade="80"/>
              <w:sz w:val="24"/>
              <w:szCs w:val="24"/>
            </w:rPr>
            <w:t> :</w:t>
          </w:r>
        </w:p>
        <w:p w14:paraId="44F7B77C" w14:textId="405946DC" w:rsidR="00AF5C4B" w:rsidRDefault="0044103B" w:rsidP="00B82067">
          <w:pPr>
            <w:spacing w:line="360" w:lineRule="auto"/>
            <w:ind w:left="-709"/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</w:pPr>
          <w:r w:rsidRPr="003A68D9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 xml:space="preserve">ETAPE I : </w:t>
          </w:r>
          <w:r w:rsidR="00170AA7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>a cette étape Vous Verrez Comment configurer notre connexion a la bd</w:t>
          </w:r>
          <w:r w:rsidR="00B82067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 xml:space="preserve"> en utilisant l’interface d’administration GLASSFISH</w:t>
          </w:r>
        </w:p>
        <w:p w14:paraId="4D388287" w14:textId="0BD84CA8" w:rsidR="00187A72" w:rsidRDefault="00187A72" w:rsidP="00B82067">
          <w:pPr>
            <w:spacing w:line="360" w:lineRule="auto"/>
            <w:ind w:left="-709"/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171717" w:themeColor="background2" w:themeShade="1A"/>
              <w:sz w:val="24"/>
              <w:szCs w:val="24"/>
            </w:rPr>
            <w:t>Pour notre configuration, vous allez cliquer sur «</w:t>
          </w:r>
          <w:r w:rsidRPr="00187A72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 JDBC </w:t>
          </w:r>
          <w:r w:rsidR="0024488E">
            <w:rPr>
              <w:rFonts w:ascii="Times New Roman" w:hAnsi="Times New Roman" w:cs="Times New Roman"/>
              <w:b/>
              <w:bCs/>
              <w:color w:val="171717" w:themeColor="background2" w:themeShade="1A"/>
              <w:sz w:val="24"/>
              <w:szCs w:val="24"/>
            </w:rPr>
            <w:t>» situé</w:t>
          </w:r>
          <w:r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  <w:t xml:space="preserve"> sur la barre latérale gauche de notre panel d’administration GLASSFISH comme l’indique la figure ci-dessous</w:t>
          </w:r>
          <w:r w:rsidR="00243172"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  <w:t xml:space="preserve"> (figure 2)</w:t>
          </w:r>
        </w:p>
        <w:p w14:paraId="551699DB" w14:textId="382C3A5A" w:rsidR="0024488E" w:rsidRDefault="00B75225" w:rsidP="00FB18C1">
          <w:pPr>
            <w:spacing w:line="360" w:lineRule="auto"/>
            <w:ind w:left="-1134"/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717632" behindDoc="0" locked="0" layoutInCell="1" allowOverlap="1" wp14:anchorId="0FC1742B" wp14:editId="2D011401">
                    <wp:simplePos x="0" y="0"/>
                    <wp:positionH relativeFrom="column">
                      <wp:posOffset>-733425</wp:posOffset>
                    </wp:positionH>
                    <wp:positionV relativeFrom="paragraph">
                      <wp:posOffset>635</wp:posOffset>
                    </wp:positionV>
                    <wp:extent cx="6496050" cy="3276600"/>
                    <wp:effectExtent l="0" t="0" r="0" b="0"/>
                    <wp:wrapSquare wrapText="bothSides"/>
                    <wp:docPr id="1399483052" name="Groupe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96050" cy="3276600"/>
                              <a:chOff x="0" y="0"/>
                              <a:chExt cx="6464935" cy="3362325"/>
                            </a:xfrm>
                          </wpg:grpSpPr>
                          <pic:pic xmlns:pic="http://schemas.openxmlformats.org/drawingml/2006/picture">
                            <pic:nvPicPr>
                              <pic:cNvPr id="1361650290" name="Imag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64935" cy="30372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70687467" name="Zone de texte 1"/>
                            <wps:cNvSpPr txBox="1"/>
                            <wps:spPr>
                              <a:xfrm>
                                <a:off x="0" y="3095625"/>
                                <a:ext cx="6464935" cy="266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795D27" w14:textId="015114DE" w:rsidR="00B75225" w:rsidRPr="00E26931" w:rsidRDefault="00B75225" w:rsidP="00B75225">
                                  <w:pPr>
                                    <w:pStyle w:val="Lgende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fldSimple w:instr=" SEQ Figure \* ARABIC ">
                                    <w:r w:rsidR="005A7B63">
                                      <w:rPr>
                                        <w:noProof/>
                                      </w:rPr>
                                      <w:t>2</w:t>
                                    </w:r>
                                  </w:fldSimple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FC1742B" id="Groupe 11" o:spid="_x0000_s1027" style="position:absolute;left:0;text-align:left;margin-left:-57.75pt;margin-top:.05pt;width:511.5pt;height:258pt;z-index:251717632;mso-width-relative:margin;mso-height-relative:margin" coordsize="64649,33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">
                    <v:shape id="Image 10" o:spid="_x0000_s1028" type="#_x0000_t75" style="position:absolute;width:64649;height:30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">
                      <v:imagedata r:id="rId14" o:title=""/>
                    </v:shape>
                    <v:shape id="_x0000_s1029" type="#_x0000_t202" style="position:absolute;top:30956;width:6464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" stroked="f">
                      <v:textbox inset="0,0,0,0">
                        <w:txbxContent>
                          <w:p w14:paraId="1C795D27" w14:textId="015114DE" w:rsidR="00B75225" w:rsidRPr="00E26931" w:rsidRDefault="00B75225" w:rsidP="00B75225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5A7B6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FB18C1"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  <w:t>Cela vous ouvrira une page comme celle de la figure 3 avec 2 options</w:t>
          </w:r>
        </w:p>
        <w:p w14:paraId="4D92D7D1" w14:textId="77777777" w:rsidR="005A7B63" w:rsidRDefault="005A7B63" w:rsidP="005A7B63">
          <w:pPr>
            <w:keepNext/>
            <w:spacing w:line="360" w:lineRule="auto"/>
            <w:ind w:left="-1134"/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lastRenderedPageBreak/>
            <w:drawing>
              <wp:inline distT="0" distB="0" distL="0" distR="0" wp14:anchorId="73535E21" wp14:editId="65AAB6E2">
                <wp:extent cx="6703060" cy="2847975"/>
                <wp:effectExtent l="0" t="0" r="2540" b="9525"/>
                <wp:docPr id="1046892953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892953" name="Image 1046892953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6349" cy="2853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63A796" w14:textId="3720E1F6" w:rsidR="007A2F95" w:rsidRDefault="005A7B63" w:rsidP="007A2F95">
          <w:pPr>
            <w:pStyle w:val="Lgende"/>
            <w:ind w:left="-1134"/>
          </w:pPr>
          <w:r>
            <w:t xml:space="preserve">Figure </w:t>
          </w:r>
          <w:fldSimple w:instr=" SEQ Figure \* ARABIC ">
            <w:r>
              <w:rPr>
                <w:noProof/>
              </w:rPr>
              <w:t>3</w:t>
            </w:r>
          </w:fldSimple>
        </w:p>
        <w:p w14:paraId="48D7A279" w14:textId="53A12AA7" w:rsidR="007A2F95" w:rsidRDefault="007A2F95" w:rsidP="00E77483">
          <w:pPr>
            <w:spacing w:line="360" w:lineRule="auto"/>
            <w:ind w:left="-1134"/>
            <w:rPr>
              <w:rFonts w:ascii="Times New Roman" w:hAnsi="Times New Roman" w:cs="Times New Roman"/>
              <w:color w:val="833C0B" w:themeColor="accent2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Vous allez débuter par la configuration du « </w:t>
          </w:r>
          <w:r w:rsidRPr="007A2F95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JDBC CONNECTION POOLS</w:t>
          </w:r>
          <w:r w:rsidRPr="007A2F95">
            <w:rPr>
              <w:rFonts w:ascii="Times New Roman" w:hAnsi="Times New Roman" w:cs="Times New Roman"/>
              <w:color w:val="833C0B" w:themeColor="accent2" w:themeShade="80"/>
              <w:sz w:val="24"/>
              <w:szCs w:val="24"/>
            </w:rPr>
            <w:t> </w:t>
          </w:r>
          <w:r>
            <w:rPr>
              <w:rFonts w:ascii="Times New Roman" w:hAnsi="Times New Roman" w:cs="Times New Roman"/>
              <w:sz w:val="24"/>
              <w:szCs w:val="24"/>
            </w:rPr>
            <w:t>»</w:t>
          </w:r>
          <w:r w:rsidR="00E77483">
            <w:rPr>
              <w:rFonts w:ascii="Times New Roman" w:hAnsi="Times New Roman" w:cs="Times New Roman"/>
              <w:sz w:val="24"/>
              <w:szCs w:val="24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</w:rPr>
            <w:t> </w:t>
          </w:r>
          <w:r w:rsidR="00E77483">
            <w:rPr>
              <w:rFonts w:ascii="Times New Roman" w:hAnsi="Times New Roman" w:cs="Times New Roman"/>
              <w:sz w:val="24"/>
              <w:szCs w:val="24"/>
            </w:rPr>
            <w:t xml:space="preserve">En cliquant dessus cela vous ramènera à cette page ou vous pourriez créer un </w:t>
          </w:r>
          <w:r w:rsidR="00E77483" w:rsidRPr="00E77483">
            <w:rPr>
              <w:rFonts w:ascii="Times New Roman" w:hAnsi="Times New Roman" w:cs="Times New Roman"/>
              <w:color w:val="833C0B" w:themeColor="accent2" w:themeShade="80"/>
              <w:sz w:val="24"/>
              <w:szCs w:val="24"/>
            </w:rPr>
            <w:t xml:space="preserve">JDBC Connection Pools </w:t>
          </w:r>
        </w:p>
        <w:p w14:paraId="334252E3" w14:textId="4037CFD0" w:rsidR="00E77483" w:rsidRDefault="00F2799D" w:rsidP="00E77483">
          <w:pPr>
            <w:spacing w:line="360" w:lineRule="auto"/>
            <w:ind w:left="-1134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5C7536F7" wp14:editId="0C76A77A">
                <wp:extent cx="6926318" cy="3209925"/>
                <wp:effectExtent l="0" t="0" r="8255" b="0"/>
                <wp:docPr id="1582303301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303301" name="Image 1582303301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2389" cy="3217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C5FA74" w14:textId="77777777" w:rsidR="00E32058" w:rsidRDefault="004E1EBA" w:rsidP="00E32058">
          <w:pPr>
            <w:spacing w:line="360" w:lineRule="auto"/>
            <w:ind w:left="-1134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lastRenderedPageBreak/>
            <w:drawing>
              <wp:inline distT="0" distB="0" distL="0" distR="0" wp14:anchorId="3241AFBE" wp14:editId="0ED11402">
                <wp:extent cx="7010295" cy="3343275"/>
                <wp:effectExtent l="0" t="0" r="635" b="0"/>
                <wp:docPr id="761463446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463446" name="Image 761463446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5254" cy="3359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16F0BD" w14:textId="3AE4ACCD" w:rsidR="004E1EBA" w:rsidRDefault="004E1EBA" w:rsidP="00E32058">
          <w:pPr>
            <w:spacing w:line="360" w:lineRule="auto"/>
            <w:ind w:left="-1134"/>
            <w:rPr>
              <w:rFonts w:ascii="Times New Roman" w:eastAsia="Times New Roman" w:hAnsi="Times New Roman" w:cs="Times New Roman"/>
              <w:b/>
              <w:bCs/>
              <w:color w:val="1F4E79" w:themeColor="accent1" w:themeShade="80"/>
              <w:sz w:val="28"/>
              <w:szCs w:val="28"/>
              <w:lang w:val="en-US" w:eastAsia="fr-FR"/>
            </w:rPr>
          </w:pPr>
          <w:r w:rsidRPr="00E32058">
            <w:rPr>
              <w:rFonts w:ascii="Times New Roman" w:hAnsi="Times New Roman" w:cs="Times New Roman"/>
              <w:b/>
              <w:bCs/>
              <w:color w:val="1F4E79" w:themeColor="accent1" w:themeShade="80"/>
              <w:sz w:val="28"/>
              <w:szCs w:val="28"/>
              <w:lang w:val="en-US"/>
            </w:rPr>
            <w:t xml:space="preserve">POOL NAME= </w:t>
          </w:r>
          <w:r w:rsidRPr="00E32058">
            <w:rPr>
              <w:rFonts w:ascii="Times New Roman" w:eastAsia="Times New Roman" w:hAnsi="Times New Roman" w:cs="Times New Roman"/>
              <w:b/>
              <w:bCs/>
              <w:color w:val="1F4E79" w:themeColor="accent1" w:themeShade="80"/>
              <w:sz w:val="28"/>
              <w:szCs w:val="28"/>
              <w:lang w:val="en-US" w:eastAsia="fr-FR"/>
            </w:rPr>
            <w:t>post-</w:t>
          </w:r>
          <w:proofErr w:type="spellStart"/>
          <w:r w:rsidRPr="00E32058">
            <w:rPr>
              <w:rFonts w:ascii="Times New Roman" w:eastAsia="Times New Roman" w:hAnsi="Times New Roman" w:cs="Times New Roman"/>
              <w:b/>
              <w:bCs/>
              <w:color w:val="1F4E79" w:themeColor="accent1" w:themeShade="80"/>
              <w:sz w:val="28"/>
              <w:szCs w:val="28"/>
              <w:lang w:val="en-US" w:eastAsia="fr-FR"/>
            </w:rPr>
            <w:t>gre</w:t>
          </w:r>
          <w:proofErr w:type="spellEnd"/>
          <w:r w:rsidRPr="00E32058">
            <w:rPr>
              <w:rFonts w:ascii="Times New Roman" w:eastAsia="Times New Roman" w:hAnsi="Times New Roman" w:cs="Times New Roman"/>
              <w:b/>
              <w:bCs/>
              <w:color w:val="1F4E79" w:themeColor="accent1" w:themeShade="80"/>
              <w:sz w:val="28"/>
              <w:szCs w:val="28"/>
              <w:lang w:val="en-US" w:eastAsia="fr-FR"/>
            </w:rPr>
            <w:t>-</w:t>
          </w:r>
          <w:proofErr w:type="spellStart"/>
          <w:r w:rsidRPr="00E32058">
            <w:rPr>
              <w:rFonts w:ascii="Times New Roman" w:eastAsia="Times New Roman" w:hAnsi="Times New Roman" w:cs="Times New Roman"/>
              <w:b/>
              <w:bCs/>
              <w:color w:val="1F4E79" w:themeColor="accent1" w:themeShade="80"/>
              <w:sz w:val="28"/>
              <w:szCs w:val="28"/>
              <w:lang w:val="en-US" w:eastAsia="fr-FR"/>
            </w:rPr>
            <w:t>sql_camersoft_db_postgresPool</w:t>
          </w:r>
          <w:proofErr w:type="spellEnd"/>
        </w:p>
        <w:p w14:paraId="5A683371" w14:textId="7524950B" w:rsidR="00AA03C9" w:rsidRPr="00932588" w:rsidRDefault="00932588" w:rsidP="00703863">
          <w:pPr>
            <w:spacing w:line="360" w:lineRule="auto"/>
            <w:ind w:left="-1134"/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</w:pPr>
          <w:r w:rsidRPr="00932588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>Ces informations renseignées</w:t>
          </w:r>
          <w:r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 xml:space="preserve"> et validé avec Next</w:t>
          </w:r>
          <w:r w:rsidRPr="00932588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>, vous s</w:t>
          </w:r>
          <w:r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 xml:space="preserve">eriez redirigés </w:t>
          </w:r>
          <w:r w:rsidR="00AA03C9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>à</w:t>
          </w:r>
          <w:r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 xml:space="preserve"> la page </w:t>
          </w:r>
          <w:r w:rsidR="00AA03C9"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 xml:space="preserve">suivante ou vous pourriez renseigner les informations de votre base de données PostgreSQL </w:t>
          </w:r>
          <w:r>
            <w:rPr>
              <w:rFonts w:ascii="Times New Roman" w:hAnsi="Times New Roman" w:cs="Times New Roman"/>
              <w:color w:val="171717" w:themeColor="background2" w:themeShade="1A"/>
              <w:sz w:val="28"/>
              <w:szCs w:val="28"/>
            </w:rPr>
            <w:t>qui se présente comme suit :</w:t>
          </w:r>
        </w:p>
        <w:p w14:paraId="52E93EDE" w14:textId="1B32FE22" w:rsidR="00FB18C1" w:rsidRPr="00932588" w:rsidRDefault="00471F88" w:rsidP="00FB18C1">
          <w:pPr>
            <w:spacing w:line="360" w:lineRule="auto"/>
            <w:ind w:left="-1134"/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0E4C0F0F" wp14:editId="5DDDB75A">
                <wp:extent cx="6771005" cy="3638550"/>
                <wp:effectExtent l="0" t="0" r="0" b="0"/>
                <wp:docPr id="627060428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060428" name="Image 627060428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461" cy="3654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14294A" w14:textId="450655F8" w:rsidR="00AF5C4B" w:rsidRDefault="00471F88" w:rsidP="00F51CB7">
          <w:pPr>
            <w:spacing w:line="360" w:lineRule="auto"/>
            <w:ind w:left="-709"/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NB :  ces informations seront pareilles chez vous l’ors de la configuration sauf le </w:t>
          </w:r>
          <w:proofErr w:type="spellStart"/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password</w:t>
          </w:r>
          <w:proofErr w:type="spellEnd"/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 car cela correspond à celui de mon PostgreSQL. </w:t>
          </w:r>
          <w:r w:rsidR="00273954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Donc de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 votre </w:t>
          </w:r>
          <w:r w:rsidR="00273954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côté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 vous all</w:t>
          </w:r>
          <w:r w:rsidR="00273954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ez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 mettre le </w:t>
          </w:r>
          <w:r w:rsidR="00273954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vôtre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 xml:space="preserve"> ou pas s’il n’existe pas.</w:t>
          </w:r>
        </w:p>
        <w:p w14:paraId="32CC7365" w14:textId="107E3B0B" w:rsidR="00F51CB7" w:rsidRDefault="00F51CB7" w:rsidP="00F51CB7">
          <w:pPr>
            <w:spacing w:line="360" w:lineRule="auto"/>
            <w:ind w:left="-709"/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  <w:lastRenderedPageBreak/>
            <w:t>La configuration étant terminée, vous pourriez l’enregistrer</w:t>
          </w:r>
          <w:r w:rsidR="00A350A3"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  <w:t xml:space="preserve"> et configurer par la suite votre </w:t>
          </w:r>
          <w:r w:rsidR="00A350A3" w:rsidRPr="00A350A3">
            <w:rPr>
              <w:rFonts w:ascii="Times New Roman" w:hAnsi="Times New Roman" w:cs="Times New Roman"/>
              <w:b/>
              <w:bCs/>
              <w:color w:val="833C0B" w:themeColor="accent2" w:themeShade="80"/>
              <w:sz w:val="24"/>
              <w:szCs w:val="24"/>
            </w:rPr>
            <w:t>JDBC RESSOURCES</w:t>
          </w:r>
        </w:p>
        <w:p w14:paraId="6736DF34" w14:textId="721FA6ED" w:rsidR="00A350A3" w:rsidRPr="00F51CB7" w:rsidRDefault="00A350A3" w:rsidP="00F51CB7">
          <w:pPr>
            <w:spacing w:line="360" w:lineRule="auto"/>
            <w:ind w:left="-709"/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4353D24D" wp14:editId="3A62A4D9">
                <wp:extent cx="6447264" cy="3048000"/>
                <wp:effectExtent l="0" t="0" r="0" b="0"/>
                <wp:docPr id="635264055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264055" name="Image 635264055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500" cy="3062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856105" w14:textId="77777777" w:rsidR="00AF5C4B" w:rsidRPr="00932588" w:rsidRDefault="00AF5C4B" w:rsidP="005517F9">
          <w:pPr>
            <w:spacing w:line="480" w:lineRule="auto"/>
            <w:ind w:left="-851" w:firstLine="851"/>
            <w:rPr>
              <w:rFonts w:ascii="Times New Roman" w:hAnsi="Times New Roman" w:cs="Times New Roman"/>
              <w:b/>
              <w:bCs/>
              <w:color w:val="222A35" w:themeColor="text2" w:themeShade="80"/>
              <w:sz w:val="24"/>
              <w:szCs w:val="24"/>
            </w:rPr>
          </w:pPr>
        </w:p>
        <w:p w14:paraId="494AE511" w14:textId="3E7EA497" w:rsidR="00273954" w:rsidRPr="00932588" w:rsidRDefault="006A4BE4" w:rsidP="004265FF">
          <w:pPr>
            <w:spacing w:line="360" w:lineRule="auto"/>
            <w:ind w:left="-851"/>
            <w:rPr>
              <w:rFonts w:ascii="Times New Roman" w:hAnsi="Times New Roman" w:cs="Times New Roman"/>
              <w:b/>
              <w:bCs/>
              <w:color w:val="222A35" w:themeColor="text2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44546A" w:themeColor="text2"/>
              <w:sz w:val="24"/>
              <w:szCs w:val="24"/>
            </w:rPr>
            <w:drawing>
              <wp:anchor distT="0" distB="0" distL="114300" distR="114300" simplePos="0" relativeHeight="251718656" behindDoc="0" locked="0" layoutInCell="1" allowOverlap="1" wp14:anchorId="6326D776" wp14:editId="08938173">
                <wp:simplePos x="0" y="0"/>
                <wp:positionH relativeFrom="page">
                  <wp:posOffset>104775</wp:posOffset>
                </wp:positionH>
                <wp:positionV relativeFrom="paragraph">
                  <wp:posOffset>0</wp:posOffset>
                </wp:positionV>
                <wp:extent cx="7372350" cy="3457575"/>
                <wp:effectExtent l="0" t="0" r="0" b="9525"/>
                <wp:wrapSquare wrapText="bothSides"/>
                <wp:docPr id="374347779" name="Imag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47779" name="Image 374347779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2350" cy="345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265FF">
            <w:rPr>
              <w:rFonts w:ascii="Times New Roman" w:hAnsi="Times New Roman" w:cs="Times New Roman"/>
              <w:b/>
              <w:bCs/>
              <w:color w:val="222A35" w:themeColor="text2" w:themeShade="80"/>
              <w:sz w:val="24"/>
              <w:szCs w:val="24"/>
            </w:rPr>
            <w:t>Après renseignement des informations de la figure ci-dessus, vous pouvez valider et passer à l’étape suivante qui est le déploiement de votre application</w:t>
          </w:r>
        </w:p>
        <w:p w14:paraId="5A21A2A0" w14:textId="1D8CF007" w:rsidR="004265FF" w:rsidRPr="000A2260" w:rsidRDefault="000A2260" w:rsidP="004265FF">
          <w:pPr>
            <w:spacing w:line="360" w:lineRule="auto"/>
            <w:ind w:left="-851" w:firstLine="142"/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</w:pPr>
          <w:r w:rsidRPr="000A2260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>ETAPE I</w:t>
          </w:r>
          <w:r w:rsidR="00477618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 xml:space="preserve">I : Vous Avez Configuré la connexion à votre bd postures il ne vous reste que le déploiement de votre </w:t>
          </w:r>
          <w:r w:rsidR="00A24F71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>application cela</w:t>
          </w:r>
          <w:r w:rsidR="00477618">
            <w:rPr>
              <w:rFonts w:ascii="Times New Roman" w:hAnsi="Times New Roman" w:cs="Times New Roman"/>
              <w:b/>
              <w:bCs/>
              <w:color w:val="C45911" w:themeColor="accent2" w:themeShade="BF"/>
              <w:sz w:val="24"/>
              <w:szCs w:val="24"/>
            </w:rPr>
            <w:t xml:space="preserve"> se fera en suivant les étapes décrites plus bas</w:t>
          </w:r>
        </w:p>
        <w:p w14:paraId="322EF03F" w14:textId="2B70F2BB" w:rsidR="001B5BE2" w:rsidRDefault="00B75DB6" w:rsidP="001B5BE2">
          <w:pPr>
            <w:spacing w:line="360" w:lineRule="auto"/>
            <w:ind w:left="-284" w:hanging="851"/>
            <w:rPr>
              <w:rFonts w:ascii="Times New Roman" w:hAnsi="Times New Roman" w:cs="Times New Roman"/>
              <w:color w:val="171717" w:themeColor="background2" w:themeShade="1A"/>
            </w:rPr>
          </w:pPr>
          <w:r>
            <w:rPr>
              <w:rFonts w:ascii="Times New Roman" w:hAnsi="Times New Roman" w:cs="Times New Roman"/>
              <w:noProof/>
              <w:color w:val="44546A" w:themeColor="text2"/>
              <w:sz w:val="24"/>
              <w:szCs w:val="24"/>
            </w:rPr>
            <w:lastRenderedPageBreak/>
            <mc:AlternateContent>
              <mc:Choice Requires="wpg">
                <w:drawing>
                  <wp:anchor distT="0" distB="0" distL="114300" distR="114300" simplePos="0" relativeHeight="251706368" behindDoc="0" locked="0" layoutInCell="1" allowOverlap="1" wp14:anchorId="75881F50" wp14:editId="689EC2E4">
                    <wp:simplePos x="0" y="0"/>
                    <wp:positionH relativeFrom="column">
                      <wp:posOffset>-552450</wp:posOffset>
                    </wp:positionH>
                    <wp:positionV relativeFrom="paragraph">
                      <wp:posOffset>4344035</wp:posOffset>
                    </wp:positionV>
                    <wp:extent cx="6810375" cy="3467100"/>
                    <wp:effectExtent l="0" t="0" r="9525" b="0"/>
                    <wp:wrapSquare wrapText="bothSides"/>
                    <wp:docPr id="389735293" name="Groupe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10375" cy="3467100"/>
                              <a:chOff x="0" y="0"/>
                              <a:chExt cx="6810375" cy="3467100"/>
                            </a:xfrm>
                          </wpg:grpSpPr>
                          <pic:pic xmlns:pic="http://schemas.openxmlformats.org/drawingml/2006/picture">
                            <pic:nvPicPr>
                              <pic:cNvPr id="2024792862" name="Image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10375" cy="3143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9381319" name="Zone de texte 1"/>
                            <wps:cNvSpPr txBox="1"/>
                            <wps:spPr>
                              <a:xfrm>
                                <a:off x="0" y="3200400"/>
                                <a:ext cx="6810375" cy="266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13539A" w14:textId="545F68A8" w:rsidR="00B75DB6" w:rsidRPr="0056663B" w:rsidRDefault="00B75DB6" w:rsidP="00B75DB6">
                                  <w:pPr>
                                    <w:pStyle w:val="Lgende"/>
                                    <w:rPr>
                                      <w:rFonts w:ascii="Times New Roman" w:hAnsi="Times New Roman" w:cs="Times New Roman"/>
                                      <w:noProof/>
                                      <w:color w:val="E7E6E6" w:themeColor="background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Figure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5881F50" id="Groupe 5" o:spid="_x0000_s1030" style="position:absolute;left:0;text-align:left;margin-left:-43.5pt;margin-top:342.05pt;width:536.25pt;height:273pt;z-index:251706368" coordsize="68103,34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">
                    <v:shape id="Image 4" o:spid="_x0000_s1031" type="#_x0000_t75" style="position:absolute;width:68103;height:3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">
                      <v:imagedata r:id="rId22" o:title=""/>
                    </v:shape>
                    <v:shape id="_x0000_s1032" type="#_x0000_t202" style="position:absolute;top:32004;width:6810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" stroked="f">
                      <v:textbox style="mso-fit-shape-to-text:t" inset="0,0,0,0">
                        <w:txbxContent>
                          <w:p w14:paraId="4A13539A" w14:textId="545F68A8" w:rsidR="00B75DB6" w:rsidRPr="0056663B" w:rsidRDefault="00B75DB6" w:rsidP="00B75DB6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noProof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t>Figure 3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4D3861" w:rsidRPr="001B5BE2">
            <w:rPr>
              <w:rFonts w:ascii="Times New Roman" w:hAnsi="Times New Roman" w:cs="Times New Roman"/>
              <w:noProof/>
              <w:color w:val="44546A" w:themeColor="text2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702272" behindDoc="0" locked="0" layoutInCell="1" allowOverlap="1" wp14:anchorId="186EE8BE" wp14:editId="12B28DEE">
                    <wp:simplePos x="0" y="0"/>
                    <wp:positionH relativeFrom="column">
                      <wp:posOffset>-495300</wp:posOffset>
                    </wp:positionH>
                    <wp:positionV relativeFrom="paragraph">
                      <wp:posOffset>635</wp:posOffset>
                    </wp:positionV>
                    <wp:extent cx="6543675" cy="3581400"/>
                    <wp:effectExtent l="0" t="0" r="9525" b="0"/>
                    <wp:wrapSquare wrapText="bothSides"/>
                    <wp:docPr id="2008479648" name="Groupe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43675" cy="3581400"/>
                              <a:chOff x="0" y="0"/>
                              <a:chExt cx="6543675" cy="3581400"/>
                            </a:xfrm>
                          </wpg:grpSpPr>
                          <pic:pic xmlns:pic="http://schemas.openxmlformats.org/drawingml/2006/picture">
                            <pic:nvPicPr>
                              <pic:cNvPr id="1459781420" name="Imag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43675" cy="32569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8029572" name="Zone de texte 1"/>
                            <wps:cNvSpPr txBox="1"/>
                            <wps:spPr>
                              <a:xfrm>
                                <a:off x="0" y="3314700"/>
                                <a:ext cx="6543675" cy="266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BEDBAA" w14:textId="76171050" w:rsidR="004D3861" w:rsidRPr="00717D41" w:rsidRDefault="004D3861" w:rsidP="004D3861">
                                  <w:pPr>
                                    <w:pStyle w:val="Lgende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r w:rsidR="00B50432"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86EE8BE" id="Groupe 3" o:spid="_x0000_s1033" style="position:absolute;left:0;text-align:left;margin-left:-39pt;margin-top:.05pt;width:515.25pt;height:282pt;z-index:251702272" coordsize="65436,3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">
                    <v:shape id="Image 2" o:spid="_x0000_s1034" type="#_x0000_t75" style="position:absolute;width:65436;height:32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">
                      <v:imagedata r:id="rId24" o:title=""/>
                    </v:shape>
                    <v:shape id="_x0000_s1035" type="#_x0000_t202" style="position:absolute;top:33147;width:6543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" stroked="f">
                      <v:textbox style="mso-fit-shape-to-text:t" inset="0,0,0,0">
                        <w:txbxContent>
                          <w:p w14:paraId="41BEDBAA" w14:textId="76171050" w:rsidR="004D3861" w:rsidRPr="00717D41" w:rsidRDefault="004D3861" w:rsidP="004D3861">
                            <w:pPr>
                              <w:pStyle w:val="Lgende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B50432">
                              <w:t>2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1B5BE2" w:rsidRPr="001B5BE2">
            <w:rPr>
              <w:rFonts w:ascii="Times New Roman" w:hAnsi="Times New Roman" w:cs="Times New Roman"/>
              <w:color w:val="222A35" w:themeColor="text2" w:themeShade="80"/>
              <w:sz w:val="24"/>
              <w:szCs w:val="24"/>
            </w:rPr>
            <w:t xml:space="preserve">Vous avez en face de vous la console GLASSFISH qui vous permettra de déployer votre application </w:t>
          </w:r>
          <w:r w:rsidR="001B5BE2" w:rsidRPr="001B5BE2">
            <w:rPr>
              <w:rFonts w:ascii="Times New Roman" w:hAnsi="Times New Roman" w:cs="Times New Roman"/>
              <w:b/>
              <w:bCs/>
              <w:color w:val="222A35" w:themeColor="text2" w:themeShade="80"/>
            </w:rPr>
            <w:t>JEE</w:t>
          </w:r>
          <w:r w:rsidR="001B5BE2">
            <w:rPr>
              <w:rFonts w:ascii="Times New Roman" w:hAnsi="Times New Roman" w:cs="Times New Roman"/>
              <w:b/>
              <w:bCs/>
              <w:color w:val="222A35" w:themeColor="text2" w:themeShade="80"/>
            </w:rPr>
            <w:t xml:space="preserve">. </w:t>
          </w:r>
          <w:r w:rsidR="001B5BE2" w:rsidRPr="001B5BE2">
            <w:rPr>
              <w:rFonts w:ascii="Times New Roman" w:hAnsi="Times New Roman" w:cs="Times New Roman"/>
              <w:color w:val="222A35" w:themeColor="text2" w:themeShade="80"/>
            </w:rPr>
            <w:t xml:space="preserve">Pour se faire </w:t>
          </w:r>
          <w:r w:rsidR="001B5BE2">
            <w:rPr>
              <w:rFonts w:ascii="Times New Roman" w:hAnsi="Times New Roman" w:cs="Times New Roman"/>
              <w:color w:val="222A35" w:themeColor="text2" w:themeShade="80"/>
            </w:rPr>
            <w:t>vous allez cliquer sur « </w:t>
          </w:r>
          <w:proofErr w:type="spellStart"/>
          <w:r w:rsidR="001B5BE2">
            <w:rPr>
              <w:rFonts w:ascii="Times New Roman" w:hAnsi="Times New Roman" w:cs="Times New Roman"/>
              <w:color w:val="833C0B" w:themeColor="accent2" w:themeShade="80"/>
            </w:rPr>
            <w:t>Deploy</w:t>
          </w:r>
          <w:proofErr w:type="spellEnd"/>
          <w:r w:rsidR="001B5BE2">
            <w:rPr>
              <w:rFonts w:ascii="Times New Roman" w:hAnsi="Times New Roman" w:cs="Times New Roman"/>
              <w:color w:val="833C0B" w:themeColor="accent2" w:themeShade="80"/>
            </w:rPr>
            <w:t xml:space="preserve"> an Application » </w:t>
          </w:r>
          <w:r w:rsidR="001B5BE2" w:rsidRPr="001B5BE2">
            <w:rPr>
              <w:rFonts w:ascii="Times New Roman" w:hAnsi="Times New Roman" w:cs="Times New Roman"/>
              <w:color w:val="171717" w:themeColor="background2" w:themeShade="1A"/>
            </w:rPr>
            <w:t>pour accéder à l’espace de déploiement de l’application</w:t>
          </w:r>
        </w:p>
        <w:p w14:paraId="4EA5DB83" w14:textId="101D08B3" w:rsidR="00E600C9" w:rsidRPr="00AF5C4B" w:rsidRDefault="00F23133" w:rsidP="00AF5C4B">
          <w:pPr>
            <w:spacing w:line="360" w:lineRule="auto"/>
            <w:ind w:left="-851" w:hanging="142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color w:val="171717" w:themeColor="background2" w:themeShade="1A"/>
            </w:rPr>
            <w:t xml:space="preserve">A </w:t>
          </w:r>
          <w:r w:rsidR="00243B6A">
            <w:rPr>
              <w:rFonts w:ascii="Times New Roman" w:hAnsi="Times New Roman" w:cs="Times New Roman"/>
              <w:color w:val="171717" w:themeColor="background2" w:themeShade="1A"/>
            </w:rPr>
            <w:t>cette étape</w:t>
          </w:r>
          <w:r>
            <w:rPr>
              <w:rFonts w:ascii="Times New Roman" w:hAnsi="Times New Roman" w:cs="Times New Roman"/>
              <w:color w:val="171717" w:themeColor="background2" w:themeShade="1A"/>
            </w:rPr>
            <w:t xml:space="preserve">, vous pouvez uploader votre fichier applicatif </w:t>
          </w:r>
          <w:r w:rsidRPr="00F23133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(.</w:t>
          </w:r>
          <w:proofErr w:type="spellStart"/>
          <w:r w:rsidRPr="00F23133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War</w:t>
          </w:r>
          <w:proofErr w:type="spellEnd"/>
          <w:r w:rsidRPr="00F23133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)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 xml:space="preserve"> </w:t>
          </w:r>
          <w:r w:rsidR="00CE17F8">
            <w:rPr>
              <w:rFonts w:ascii="Times New Roman" w:hAnsi="Times New Roman" w:cs="Times New Roman"/>
              <w:b/>
              <w:bCs/>
            </w:rPr>
            <w:t xml:space="preserve">et renseigner </w:t>
          </w:r>
          <w:r w:rsidR="00243B6A">
            <w:rPr>
              <w:rFonts w:ascii="Times New Roman" w:hAnsi="Times New Roman" w:cs="Times New Roman"/>
              <w:b/>
              <w:bCs/>
            </w:rPr>
            <w:t>tous les champs</w:t>
          </w:r>
          <w:r w:rsidR="00CE17F8">
            <w:rPr>
              <w:rFonts w:ascii="Times New Roman" w:hAnsi="Times New Roman" w:cs="Times New Roman"/>
              <w:b/>
              <w:bCs/>
            </w:rPr>
            <w:t xml:space="preserve"> de texte avec * car ces champs sont obligatoires</w:t>
          </w:r>
          <w:r w:rsidR="00243B6A">
            <w:rPr>
              <w:rFonts w:ascii="Times New Roman" w:hAnsi="Times New Roman" w:cs="Times New Roman"/>
              <w:b/>
              <w:bCs/>
            </w:rPr>
            <w:t xml:space="preserve"> et enfin valider sur ok comme l’indique la figure 4</w:t>
          </w:r>
          <w:r w:rsidR="00365B2A">
            <w:rPr>
              <w:rFonts w:ascii="Times New Roman" w:hAnsi="Times New Roman" w:cs="Times New Roman"/>
              <w:b/>
              <w:bCs/>
            </w:rPr>
            <w:t xml:space="preserve"> ci-dessous</w:t>
          </w:r>
          <w:r w:rsidR="004D3C7D" w:rsidRPr="00EF4CD9">
            <w:rPr>
              <w:b/>
              <w:bCs/>
              <w:noProof/>
              <w:sz w:val="32"/>
              <w:szCs w:val="32"/>
            </w:rPr>
            <w:br w:type="page"/>
          </w:r>
        </w:p>
        <w:p w14:paraId="575B6A08" w14:textId="31BD3B9C" w:rsidR="00365B2A" w:rsidRDefault="0060542D" w:rsidP="00187E10">
          <w:pPr>
            <w:spacing w:after="0" w:line="360" w:lineRule="auto"/>
            <w:ind w:left="-85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lastRenderedPageBreak/>
            <mc:AlternateContent>
              <mc:Choice Requires="wpg">
                <w:drawing>
                  <wp:anchor distT="0" distB="0" distL="114300" distR="114300" simplePos="0" relativeHeight="251710464" behindDoc="0" locked="0" layoutInCell="1" allowOverlap="1" wp14:anchorId="5EE1A598" wp14:editId="7A395468">
                    <wp:simplePos x="0" y="0"/>
                    <wp:positionH relativeFrom="column">
                      <wp:posOffset>-628650</wp:posOffset>
                    </wp:positionH>
                    <wp:positionV relativeFrom="paragraph">
                      <wp:posOffset>635</wp:posOffset>
                    </wp:positionV>
                    <wp:extent cx="6689725" cy="3419475"/>
                    <wp:effectExtent l="0" t="0" r="0" b="9525"/>
                    <wp:wrapSquare wrapText="bothSides"/>
                    <wp:docPr id="1553026475" name="Groupe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89725" cy="3419475"/>
                              <a:chOff x="0" y="0"/>
                              <a:chExt cx="6689725" cy="3505200"/>
                            </a:xfrm>
                          </wpg:grpSpPr>
                          <pic:pic xmlns:pic="http://schemas.openxmlformats.org/drawingml/2006/picture">
                            <pic:nvPicPr>
                              <pic:cNvPr id="1045734233" name="Image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89725" cy="3181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97915764" name="Zone de texte 1"/>
                            <wps:cNvSpPr txBox="1"/>
                            <wps:spPr>
                              <a:xfrm>
                                <a:off x="0" y="3238500"/>
                                <a:ext cx="6689725" cy="266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FB0110" w14:textId="2E7A5EE4" w:rsidR="0060542D" w:rsidRPr="00807FF0" w:rsidRDefault="0060542D" w:rsidP="0060542D">
                                  <w:pPr>
                                    <w:pStyle w:val="Lgende"/>
                                    <w:rPr>
                                      <w:b/>
                                      <w:bCs/>
                                      <w:noProof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t>Figure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E1A598" id="Groupe 7" o:spid="_x0000_s1036" style="position:absolute;left:0;text-align:left;margin-left:-49.5pt;margin-top:.05pt;width:526.75pt;height:269.25pt;z-index:251710464;mso-height-relative:margin" coordsize="66897,35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">
                    <v:shape id="Image 6" o:spid="_x0000_s1037" type="#_x0000_t75" style="position:absolute;width:66897;height:3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">
                      <v:imagedata r:id="rId26" o:title=""/>
                    </v:shape>
                    <v:shape id="_x0000_s1038" type="#_x0000_t202" style="position:absolute;top:32385;width:668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" stroked="f">
                      <v:textbox inset="0,0,0,0">
                        <w:txbxContent>
                          <w:p w14:paraId="5BFB0110" w14:textId="2E7A5EE4" w:rsidR="0060542D" w:rsidRPr="00807FF0" w:rsidRDefault="0060542D" w:rsidP="0060542D">
                            <w:pPr>
                              <w:pStyle w:val="Lgende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t>Figure 4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 xml:space="preserve">apres cette manipulation </w:t>
          </w:r>
          <w:r w:rsidR="00187E1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vous seriez redirigé a la page de la figure 5 ou vous pouvez faire un « </w:t>
          </w:r>
          <w:r w:rsidR="00187E10" w:rsidRPr="00187E10"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4"/>
              <w:szCs w:val="24"/>
            </w:rPr>
            <w:t>Lunch </w:t>
          </w:r>
          <w:r w:rsidR="00187E1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»  de votre application ainsi déployé</w:t>
          </w:r>
        </w:p>
        <w:p w14:paraId="35672BB5" w14:textId="77777777" w:rsidR="00187E10" w:rsidRDefault="00187E10" w:rsidP="00187E10">
          <w:pPr>
            <w:keepNext/>
            <w:spacing w:after="0" w:line="480" w:lineRule="auto"/>
            <w:ind w:left="-851"/>
          </w:pPr>
          <w:r>
            <w:rPr>
              <w:b/>
              <w:bCs/>
              <w:noProof/>
              <w:sz w:val="32"/>
              <w:szCs w:val="32"/>
            </w:rPr>
            <w:drawing>
              <wp:inline distT="0" distB="0" distL="0" distR="0" wp14:anchorId="49D1D9B2" wp14:editId="61AC3B6C">
                <wp:extent cx="6619875" cy="2971635"/>
                <wp:effectExtent l="0" t="0" r="0" b="635"/>
                <wp:docPr id="240637010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637010" name="Image 240637010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1172" cy="2985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C1F524" w14:textId="72D7817C" w:rsidR="00187E10" w:rsidRPr="00365B2A" w:rsidRDefault="00187E10" w:rsidP="00187E10">
          <w:pPr>
            <w:pStyle w:val="Lgende"/>
            <w:ind w:left="-851"/>
            <w:rPr>
              <w:b/>
              <w:bCs/>
              <w:noProof/>
              <w:color w:val="auto"/>
              <w:sz w:val="32"/>
              <w:szCs w:val="32"/>
            </w:rPr>
          </w:pPr>
          <w:r>
            <w:t>Figure 5</w:t>
          </w:r>
        </w:p>
        <w:p w14:paraId="4BE31BF6" w14:textId="6A02EBBB" w:rsidR="004D3C7D" w:rsidRPr="0020189A" w:rsidRDefault="00BB7116" w:rsidP="0020189A">
          <w:pPr>
            <w:spacing w:line="360" w:lineRule="auto"/>
            <w:ind w:left="-851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20189A">
            <w:rPr>
              <w:rFonts w:ascii="Times New Roman" w:hAnsi="Times New Roman" w:cs="Times New Roman"/>
              <w:noProof/>
              <w:sz w:val="24"/>
              <w:szCs w:val="24"/>
              <w:lang w:bidi="fr-FR"/>
            </w:rPr>
            <mc:AlternateContent>
              <mc:Choice Requires="wpg">
                <w:drawing>
                  <wp:anchor distT="0" distB="0" distL="114300" distR="114300" simplePos="0" relativeHeight="251667456" behindDoc="0" locked="0" layoutInCell="1" allowOverlap="1" wp14:anchorId="760873CF" wp14:editId="7FA79EB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10239375</wp:posOffset>
                    </wp:positionV>
                    <wp:extent cx="5746115" cy="208280"/>
                    <wp:effectExtent l="0" t="0" r="6985" b="1270"/>
                    <wp:wrapNone/>
                    <wp:docPr id="45" name="Groupe 4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46115" cy="208280"/>
                              <a:chOff x="94369" y="0"/>
                              <a:chExt cx="5747012" cy="208740"/>
                            </a:xfrm>
                          </wpg:grpSpPr>
                          <wpg:grpSp>
                            <wpg:cNvPr id="46" name="Groupe 46"/>
                            <wpg:cNvGrpSpPr/>
                            <wpg:grpSpPr>
                              <a:xfrm>
                                <a:off x="3182257" y="3628"/>
                                <a:ext cx="2659124" cy="205112"/>
                                <a:chOff x="3182257" y="3628"/>
                                <a:chExt cx="2659124" cy="205112"/>
                              </a:xfrm>
                            </wpg:grpSpPr>
                            <wps:wsp>
                              <wps:cNvPr id="47" name="Rectangle 47"/>
                              <wps:cNvSpPr/>
                              <wps:spPr>
                                <a:xfrm>
                                  <a:off x="3280769" y="3628"/>
                                  <a:ext cx="2560612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83B0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Rectangle 48"/>
                              <wps:cNvSpPr/>
                              <wps:spPr>
                                <a:xfrm>
                                  <a:off x="3182257" y="3635"/>
                                  <a:ext cx="5539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2F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9" name="Groupe 49"/>
                            <wpg:cNvGrpSpPr/>
                            <wpg:grpSpPr>
                              <a:xfrm rot="10800000">
                                <a:off x="94369" y="0"/>
                                <a:ext cx="2659126" cy="205112"/>
                                <a:chOff x="0" y="0"/>
                                <a:chExt cx="2659126" cy="205112"/>
                              </a:xfrm>
                            </wpg:grpSpPr>
                            <wps:wsp>
                              <wps:cNvPr id="50" name="Rectangle 50"/>
                              <wps:cNvSpPr/>
                              <wps:spPr>
                                <a:xfrm>
                                  <a:off x="98514" y="0"/>
                                  <a:ext cx="2560612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83B0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Rectangle 51"/>
                              <wps:cNvSpPr/>
                              <wps:spPr>
                                <a:xfrm>
                                  <a:off x="0" y="7"/>
                                  <a:ext cx="5539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2F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46F72412" id="Groupe 45" o:spid="_x0000_s1026" style="position:absolute;margin-left:0;margin-top:806.25pt;width:452.45pt;height:16.4pt;z-index:251667456;mso-position-horizontal-relative:margin;mso-position-vertical-relative:page;mso-width-relative:margin" coordorigin="943" coordsize="57470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">
                    <v:group id="Groupe 46" o:spid="_x0000_s1027" style="position:absolute;left:31822;top:36;width:26591;height:2051" coordorigin="31822,36" coordsize="26591,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 47" o:spid="_x0000_s1028" style="position:absolute;left:32807;top:36;width:25606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" fillcolor="#d83b01" stroked="f" strokeweight="1pt"/>
                      <v:rect id="Rectangle 48" o:spid="_x0000_s1029" style="position:absolute;left:31822;top:36;width:554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" fillcolor="#2f2f2f" stroked="f" strokeweight="1pt"/>
                    </v:group>
                    <v:group id="Groupe 49" o:spid="_x0000_s1030" style="position:absolute;left:943;width:26591;height:2051;rotation:180" coordsize="26591,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">
                      <v:rect id="Rectangle 50" o:spid="_x0000_s1031" style="position:absolute;left:985;width:25606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" fillcolor="#d83b01" stroked="f" strokeweight="1pt"/>
                      <v:rect id="Rectangle 51" o:spid="_x0000_s1032" style="position:absolute;width:553;height:2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" fillcolor="#2f2f2f" stroked="f" strokeweight="1pt"/>
                    </v:group>
                    <w10:wrap anchorx="margin" anchory="page"/>
                  </v:group>
                </w:pict>
              </mc:Fallback>
            </mc:AlternateContent>
          </w:r>
          <w:r w:rsidR="0020189A" w:rsidRPr="0020189A">
            <w:rPr>
              <w:rFonts w:ascii="Times New Roman" w:hAnsi="Times New Roman" w:cs="Times New Roman"/>
              <w:noProof/>
              <w:sz w:val="24"/>
              <w:szCs w:val="24"/>
            </w:rPr>
            <w:t xml:space="preserve">vous seriez directement redirigé vers votre navigateur par défaut ou vous pourriez vous connecter et acceder a la page dahboard qui se présente comme indique la figure </w:t>
          </w:r>
          <w:r w:rsidR="0020189A">
            <w:rPr>
              <w:rFonts w:ascii="Times New Roman" w:hAnsi="Times New Roman" w:cs="Times New Roman"/>
              <w:noProof/>
              <w:sz w:val="24"/>
              <w:szCs w:val="24"/>
            </w:rPr>
            <w:t xml:space="preserve">6 </w:t>
          </w:r>
          <w:r w:rsidR="0020189A" w:rsidRPr="0020189A">
            <w:rPr>
              <w:rFonts w:ascii="Times New Roman" w:hAnsi="Times New Roman" w:cs="Times New Roman"/>
              <w:noProof/>
              <w:sz w:val="24"/>
              <w:szCs w:val="24"/>
            </w:rPr>
            <w:t>suivante :</w:t>
          </w:r>
          <w:r w:rsidR="004D3C7D" w:rsidRPr="0020189A">
            <w:rPr>
              <w:rFonts w:ascii="Times New Roman" w:hAnsi="Times New Roman" w:cs="Times New Roman"/>
              <w:noProof/>
              <w:sz w:val="24"/>
              <w:szCs w:val="24"/>
            </w:rPr>
            <w:br w:type="page"/>
          </w:r>
        </w:p>
        <w:p w14:paraId="78AD33A4" w14:textId="6EDECF3D" w:rsidR="00266397" w:rsidRDefault="0069070D" w:rsidP="00547A1C">
          <w:pPr>
            <w:ind w:left="-851"/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8"/>
              <w:szCs w:val="28"/>
            </w:rPr>
          </w:pPr>
          <w:r w:rsidRPr="00547A1C"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8"/>
              <w:szCs w:val="28"/>
            </w:rPr>
            <w:lastRenderedPageBreak/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270DFBD4" wp14:editId="267AC429">
                    <wp:simplePos x="0" y="0"/>
                    <wp:positionH relativeFrom="column">
                      <wp:posOffset>-180975</wp:posOffset>
                    </wp:positionH>
                    <wp:positionV relativeFrom="paragraph">
                      <wp:posOffset>3096260</wp:posOffset>
                    </wp:positionV>
                    <wp:extent cx="6096000" cy="635"/>
                    <wp:effectExtent l="0" t="0" r="0" b="0"/>
                    <wp:wrapSquare wrapText="bothSides"/>
                    <wp:docPr id="1647139942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96000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698F99" w14:textId="570F4F2C" w:rsidR="0069070D" w:rsidRPr="00972B1D" w:rsidRDefault="0069070D" w:rsidP="0069070D">
                                <w:pPr>
                                  <w:pStyle w:val="Lgende"/>
                                  <w:rPr>
                                    <w:noProof/>
                                  </w:rPr>
                                </w:pPr>
                                <w:r>
                                  <w:t>Figure 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270DFBD4" id="Zone de texte 1" o:spid="_x0000_s1039" type="#_x0000_t202" style="position:absolute;left:0;text-align:left;margin-left:-14.25pt;margin-top:243.8pt;width:480pt;height:.0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" stroked="f">
                    <v:textbox style="mso-fit-shape-to-text:t" inset="0,0,0,0">
                      <w:txbxContent>
                        <w:p w14:paraId="75698F99" w14:textId="570F4F2C" w:rsidR="0069070D" w:rsidRPr="00972B1D" w:rsidRDefault="0069070D" w:rsidP="0069070D">
                          <w:pPr>
                            <w:pStyle w:val="Lgende"/>
                            <w:rPr>
                              <w:noProof/>
                            </w:rPr>
                          </w:pPr>
                          <w:r>
                            <w:t>Figure 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D2F15" w:rsidRPr="00547A1C"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8"/>
              <w:szCs w:val="28"/>
            </w:rPr>
            <w:drawing>
              <wp:anchor distT="0" distB="0" distL="114300" distR="114300" simplePos="0" relativeHeight="251711488" behindDoc="0" locked="0" layoutInCell="1" allowOverlap="1" wp14:anchorId="0A77388D" wp14:editId="04680B0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867525" cy="3039492"/>
                <wp:effectExtent l="0" t="0" r="0" b="8890"/>
                <wp:wrapSquare wrapText="bothSides"/>
                <wp:docPr id="55380053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800530" name="Image 553800530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3039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9584A"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8"/>
              <w:szCs w:val="28"/>
            </w:rPr>
            <w:t>CONCLUSION : Voila ainsi le déploiement de votre application JEE terminée</w:t>
          </w:r>
        </w:p>
        <w:p w14:paraId="4D55C510" w14:textId="77777777" w:rsidR="00A9584A" w:rsidRDefault="00A9584A" w:rsidP="00547A1C">
          <w:pPr>
            <w:ind w:left="-851"/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8"/>
              <w:szCs w:val="28"/>
            </w:rPr>
          </w:pPr>
        </w:p>
        <w:p w14:paraId="7AD56959" w14:textId="6B2A893A" w:rsidR="00BD2F15" w:rsidRPr="00547A1C" w:rsidRDefault="00000000" w:rsidP="00547A1C">
          <w:pPr>
            <w:ind w:left="-851"/>
            <w:rPr>
              <w:rFonts w:ascii="Times New Roman" w:hAnsi="Times New Roman" w:cs="Times New Roman"/>
              <w:b/>
              <w:bCs/>
              <w:noProof/>
              <w:color w:val="C45911" w:themeColor="accent2" w:themeShade="BF"/>
              <w:sz w:val="28"/>
              <w:szCs w:val="28"/>
            </w:rPr>
          </w:pPr>
        </w:p>
      </w:sdtContent>
    </w:sdt>
    <w:p w14:paraId="35233627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384B93F6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06E9E2ED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58E341E1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757A4FE0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5B4E3D35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022AE0DF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4F610772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14540697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300F8E8F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33C007E3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1070E219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3DF921D4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4FA3A8A9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55628DE2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68E169D3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p w14:paraId="332C87AE" w14:textId="77777777" w:rsidR="00BD2F15" w:rsidRDefault="00BD2F15" w:rsidP="004D3C7D">
      <w:pPr>
        <w:rPr>
          <w:noProof/>
          <w:color w:val="D83B01"/>
          <w:sz w:val="28"/>
          <w:szCs w:val="28"/>
          <w:lang w:bidi="fr-FR"/>
        </w:rPr>
      </w:pPr>
    </w:p>
    <w:sectPr w:rsidR="00BD2F15" w:rsidSect="00703863">
      <w:footerReference w:type="default" r:id="rId29"/>
      <w:pgSz w:w="11906" w:h="16838" w:code="9"/>
      <w:pgMar w:top="284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F8672" w14:textId="77777777" w:rsidR="003F25EC" w:rsidRDefault="003F25EC" w:rsidP="008F1194">
      <w:pPr>
        <w:spacing w:after="0"/>
      </w:pPr>
      <w:r>
        <w:separator/>
      </w:r>
    </w:p>
  </w:endnote>
  <w:endnote w:type="continuationSeparator" w:id="0">
    <w:p w14:paraId="7D884135" w14:textId="77777777" w:rsidR="003F25EC" w:rsidRDefault="003F25EC" w:rsidP="008F11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288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C74CFF" w14:textId="77777777" w:rsidR="004D3C7D" w:rsidRDefault="004D3C7D">
        <w:pPr>
          <w:pStyle w:val="Pieddepage"/>
          <w:jc w:val="center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>
          <w:rPr>
            <w:noProof/>
            <w:lang w:bidi="fr-FR"/>
          </w:rPr>
          <w:t>16</w:t>
        </w:r>
        <w:r>
          <w:rPr>
            <w:noProof/>
            <w:lang w:bidi="fr-FR"/>
          </w:rPr>
          <w:fldChar w:fldCharType="end"/>
        </w:r>
      </w:p>
    </w:sdtContent>
  </w:sdt>
  <w:p w14:paraId="02E19447" w14:textId="77777777" w:rsidR="004D3C7D" w:rsidRDefault="004D3C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0DAF5" w14:textId="77777777" w:rsidR="003F25EC" w:rsidRDefault="003F25EC" w:rsidP="008F1194">
      <w:pPr>
        <w:spacing w:after="0"/>
      </w:pPr>
      <w:r>
        <w:separator/>
      </w:r>
    </w:p>
  </w:footnote>
  <w:footnote w:type="continuationSeparator" w:id="0">
    <w:p w14:paraId="6BF813BA" w14:textId="77777777" w:rsidR="003F25EC" w:rsidRDefault="003F25EC" w:rsidP="008F11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DBC818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0" type="#_x0000_t75" style="width:11.25pt;height:11.25pt" o:bullet="t">
        <v:imagedata r:id="rId1" o:title="msoEB9D"/>
      </v:shape>
    </w:pict>
  </w:numPicBullet>
  <w:abstractNum w:abstractNumId="0" w15:restartNumberingAfterBreak="0">
    <w:nsid w:val="06533D15"/>
    <w:multiLevelType w:val="hybridMultilevel"/>
    <w:tmpl w:val="B6B82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8B23B8B"/>
    <w:multiLevelType w:val="hybridMultilevel"/>
    <w:tmpl w:val="E130A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AE6730"/>
    <w:multiLevelType w:val="hybridMultilevel"/>
    <w:tmpl w:val="9E326A56"/>
    <w:lvl w:ilvl="0" w:tplc="0244447C">
      <w:start w:val="1"/>
      <w:numFmt w:val="upperRoman"/>
      <w:lvlText w:val="%1."/>
      <w:lvlJc w:val="left"/>
      <w:pPr>
        <w:ind w:left="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6" w:hanging="360"/>
      </w:pPr>
    </w:lvl>
    <w:lvl w:ilvl="2" w:tplc="040C001B" w:tentative="1">
      <w:start w:val="1"/>
      <w:numFmt w:val="lowerRoman"/>
      <w:lvlText w:val="%3."/>
      <w:lvlJc w:val="right"/>
      <w:pPr>
        <w:ind w:left="1086" w:hanging="180"/>
      </w:pPr>
    </w:lvl>
    <w:lvl w:ilvl="3" w:tplc="040C000F" w:tentative="1">
      <w:start w:val="1"/>
      <w:numFmt w:val="decimal"/>
      <w:lvlText w:val="%4."/>
      <w:lvlJc w:val="left"/>
      <w:pPr>
        <w:ind w:left="1806" w:hanging="360"/>
      </w:pPr>
    </w:lvl>
    <w:lvl w:ilvl="4" w:tplc="040C0019" w:tentative="1">
      <w:start w:val="1"/>
      <w:numFmt w:val="lowerLetter"/>
      <w:lvlText w:val="%5."/>
      <w:lvlJc w:val="left"/>
      <w:pPr>
        <w:ind w:left="2526" w:hanging="360"/>
      </w:pPr>
    </w:lvl>
    <w:lvl w:ilvl="5" w:tplc="040C001B" w:tentative="1">
      <w:start w:val="1"/>
      <w:numFmt w:val="lowerRoman"/>
      <w:lvlText w:val="%6."/>
      <w:lvlJc w:val="right"/>
      <w:pPr>
        <w:ind w:left="3246" w:hanging="180"/>
      </w:pPr>
    </w:lvl>
    <w:lvl w:ilvl="6" w:tplc="040C000F" w:tentative="1">
      <w:start w:val="1"/>
      <w:numFmt w:val="decimal"/>
      <w:lvlText w:val="%7."/>
      <w:lvlJc w:val="left"/>
      <w:pPr>
        <w:ind w:left="3966" w:hanging="360"/>
      </w:pPr>
    </w:lvl>
    <w:lvl w:ilvl="7" w:tplc="040C0019" w:tentative="1">
      <w:start w:val="1"/>
      <w:numFmt w:val="lowerLetter"/>
      <w:lvlText w:val="%8."/>
      <w:lvlJc w:val="left"/>
      <w:pPr>
        <w:ind w:left="4686" w:hanging="360"/>
      </w:pPr>
    </w:lvl>
    <w:lvl w:ilvl="8" w:tplc="040C001B" w:tentative="1">
      <w:start w:val="1"/>
      <w:numFmt w:val="lowerRoman"/>
      <w:lvlText w:val="%9."/>
      <w:lvlJc w:val="right"/>
      <w:pPr>
        <w:ind w:left="5406" w:hanging="180"/>
      </w:pPr>
    </w:lvl>
  </w:abstractNum>
  <w:abstractNum w:abstractNumId="4" w15:restartNumberingAfterBreak="0">
    <w:nsid w:val="168A5B76"/>
    <w:multiLevelType w:val="hybridMultilevel"/>
    <w:tmpl w:val="FB72DF68"/>
    <w:lvl w:ilvl="0" w:tplc="4D344304">
      <w:start w:val="1"/>
      <w:numFmt w:val="bullet"/>
      <w:lvlText w:val="o"/>
      <w:lvlJc w:val="center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1CED6443"/>
    <w:multiLevelType w:val="hybridMultilevel"/>
    <w:tmpl w:val="790C2AC0"/>
    <w:lvl w:ilvl="0" w:tplc="040C0007">
      <w:start w:val="1"/>
      <w:numFmt w:val="bullet"/>
      <w:lvlText w:val=""/>
      <w:lvlPicBulletId w:val="0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 w15:restartNumberingAfterBreak="0">
    <w:nsid w:val="1E456F0B"/>
    <w:multiLevelType w:val="hybridMultilevel"/>
    <w:tmpl w:val="8640E514"/>
    <w:lvl w:ilvl="0" w:tplc="88EC3A62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BE5D17"/>
    <w:multiLevelType w:val="hybridMultilevel"/>
    <w:tmpl w:val="0F4A0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C02EFC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EA1B3D"/>
    <w:multiLevelType w:val="hybridMultilevel"/>
    <w:tmpl w:val="3B2A0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DC222B"/>
    <w:multiLevelType w:val="hybridMultilevel"/>
    <w:tmpl w:val="1CCE7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385DE7"/>
    <w:multiLevelType w:val="hybridMultilevel"/>
    <w:tmpl w:val="68CA9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1A3D3B"/>
    <w:multiLevelType w:val="hybridMultilevel"/>
    <w:tmpl w:val="80D4B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760BC7"/>
    <w:multiLevelType w:val="hybridMultilevel"/>
    <w:tmpl w:val="FBE40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45ED8"/>
    <w:multiLevelType w:val="hybridMultilevel"/>
    <w:tmpl w:val="55586CB8"/>
    <w:lvl w:ilvl="0" w:tplc="040C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C561039"/>
    <w:multiLevelType w:val="hybridMultilevel"/>
    <w:tmpl w:val="0718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17129"/>
    <w:multiLevelType w:val="hybridMultilevel"/>
    <w:tmpl w:val="1E94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0F4D2C"/>
    <w:multiLevelType w:val="hybridMultilevel"/>
    <w:tmpl w:val="0D32A1E0"/>
    <w:lvl w:ilvl="0" w:tplc="88EC3A6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702768">
    <w:abstractNumId w:val="21"/>
  </w:num>
  <w:num w:numId="2" w16cid:durableId="33771716">
    <w:abstractNumId w:val="23"/>
  </w:num>
  <w:num w:numId="3" w16cid:durableId="574244130">
    <w:abstractNumId w:val="6"/>
  </w:num>
  <w:num w:numId="4" w16cid:durableId="1514102069">
    <w:abstractNumId w:val="9"/>
  </w:num>
  <w:num w:numId="5" w16cid:durableId="388846067">
    <w:abstractNumId w:val="8"/>
  </w:num>
  <w:num w:numId="6" w16cid:durableId="1155755878">
    <w:abstractNumId w:val="1"/>
  </w:num>
  <w:num w:numId="7" w16cid:durableId="39943861">
    <w:abstractNumId w:val="22"/>
  </w:num>
  <w:num w:numId="8" w16cid:durableId="206185589">
    <w:abstractNumId w:val="16"/>
  </w:num>
  <w:num w:numId="9" w16cid:durableId="1299914104">
    <w:abstractNumId w:val="19"/>
  </w:num>
  <w:num w:numId="10" w16cid:durableId="1112213160">
    <w:abstractNumId w:val="18"/>
  </w:num>
  <w:num w:numId="11" w16cid:durableId="1556165510">
    <w:abstractNumId w:val="14"/>
  </w:num>
  <w:num w:numId="12" w16cid:durableId="849224048">
    <w:abstractNumId w:val="7"/>
  </w:num>
  <w:num w:numId="13" w16cid:durableId="1890452523">
    <w:abstractNumId w:val="15"/>
  </w:num>
  <w:num w:numId="14" w16cid:durableId="1401900304">
    <w:abstractNumId w:val="2"/>
  </w:num>
  <w:num w:numId="15" w16cid:durableId="51347204">
    <w:abstractNumId w:val="17"/>
  </w:num>
  <w:num w:numId="16" w16cid:durableId="718935992">
    <w:abstractNumId w:val="11"/>
  </w:num>
  <w:num w:numId="17" w16cid:durableId="791678331">
    <w:abstractNumId w:val="13"/>
  </w:num>
  <w:num w:numId="18" w16cid:durableId="896235193">
    <w:abstractNumId w:val="10"/>
  </w:num>
  <w:num w:numId="19" w16cid:durableId="1229195244">
    <w:abstractNumId w:val="12"/>
  </w:num>
  <w:num w:numId="20" w16cid:durableId="254751521">
    <w:abstractNumId w:val="4"/>
  </w:num>
  <w:num w:numId="21" w16cid:durableId="1590388713">
    <w:abstractNumId w:val="0"/>
  </w:num>
  <w:num w:numId="22" w16cid:durableId="985475360">
    <w:abstractNumId w:val="20"/>
  </w:num>
  <w:num w:numId="23" w16cid:durableId="1572042646">
    <w:abstractNumId w:val="3"/>
  </w:num>
  <w:num w:numId="24" w16cid:durableId="752359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3"/>
    <w:rsid w:val="000048CB"/>
    <w:rsid w:val="00042CB2"/>
    <w:rsid w:val="00051DFE"/>
    <w:rsid w:val="00095FDD"/>
    <w:rsid w:val="000A2260"/>
    <w:rsid w:val="000A7CCA"/>
    <w:rsid w:val="000F6C90"/>
    <w:rsid w:val="00105695"/>
    <w:rsid w:val="0014729A"/>
    <w:rsid w:val="001569E9"/>
    <w:rsid w:val="00170AA7"/>
    <w:rsid w:val="00174F40"/>
    <w:rsid w:val="00187A72"/>
    <w:rsid w:val="00187E10"/>
    <w:rsid w:val="00191D63"/>
    <w:rsid w:val="00193BAC"/>
    <w:rsid w:val="001B5BE2"/>
    <w:rsid w:val="001C4430"/>
    <w:rsid w:val="001D0DE1"/>
    <w:rsid w:val="001D5B2D"/>
    <w:rsid w:val="0020189A"/>
    <w:rsid w:val="00206F21"/>
    <w:rsid w:val="00241A86"/>
    <w:rsid w:val="00243172"/>
    <w:rsid w:val="00243B6A"/>
    <w:rsid w:val="0024488E"/>
    <w:rsid w:val="00266397"/>
    <w:rsid w:val="002725C2"/>
    <w:rsid w:val="00273954"/>
    <w:rsid w:val="00277281"/>
    <w:rsid w:val="002B3AD8"/>
    <w:rsid w:val="00311990"/>
    <w:rsid w:val="00314FAB"/>
    <w:rsid w:val="00350112"/>
    <w:rsid w:val="003547AC"/>
    <w:rsid w:val="00365B2A"/>
    <w:rsid w:val="00370E6C"/>
    <w:rsid w:val="003817E0"/>
    <w:rsid w:val="00394709"/>
    <w:rsid w:val="00397A4D"/>
    <w:rsid w:val="003A68D9"/>
    <w:rsid w:val="003F25EC"/>
    <w:rsid w:val="00404562"/>
    <w:rsid w:val="0040464F"/>
    <w:rsid w:val="00421F9B"/>
    <w:rsid w:val="004265FF"/>
    <w:rsid w:val="00435866"/>
    <w:rsid w:val="00435F2E"/>
    <w:rsid w:val="0044103B"/>
    <w:rsid w:val="00450BBB"/>
    <w:rsid w:val="0045373C"/>
    <w:rsid w:val="00471F88"/>
    <w:rsid w:val="00477618"/>
    <w:rsid w:val="004C32B5"/>
    <w:rsid w:val="004D3861"/>
    <w:rsid w:val="004D3C7D"/>
    <w:rsid w:val="004E1EBA"/>
    <w:rsid w:val="00513443"/>
    <w:rsid w:val="00535B50"/>
    <w:rsid w:val="005426A5"/>
    <w:rsid w:val="00547A1C"/>
    <w:rsid w:val="005517F9"/>
    <w:rsid w:val="005A1DC4"/>
    <w:rsid w:val="005A7B63"/>
    <w:rsid w:val="005F22D3"/>
    <w:rsid w:val="0060542D"/>
    <w:rsid w:val="00623E77"/>
    <w:rsid w:val="00631541"/>
    <w:rsid w:val="00653CC2"/>
    <w:rsid w:val="006618E7"/>
    <w:rsid w:val="0069070D"/>
    <w:rsid w:val="006A4BE4"/>
    <w:rsid w:val="006B2F2B"/>
    <w:rsid w:val="006C1585"/>
    <w:rsid w:val="006C452C"/>
    <w:rsid w:val="00703863"/>
    <w:rsid w:val="007301A3"/>
    <w:rsid w:val="007A2F95"/>
    <w:rsid w:val="007A4B7E"/>
    <w:rsid w:val="007C273D"/>
    <w:rsid w:val="007E1223"/>
    <w:rsid w:val="00852BBD"/>
    <w:rsid w:val="00867CB4"/>
    <w:rsid w:val="008B0B21"/>
    <w:rsid w:val="008E5632"/>
    <w:rsid w:val="008F1194"/>
    <w:rsid w:val="00932588"/>
    <w:rsid w:val="009358CF"/>
    <w:rsid w:val="00935DD1"/>
    <w:rsid w:val="00955963"/>
    <w:rsid w:val="00974A50"/>
    <w:rsid w:val="00974B9B"/>
    <w:rsid w:val="009775A0"/>
    <w:rsid w:val="009C56C3"/>
    <w:rsid w:val="009F5D50"/>
    <w:rsid w:val="00A074D0"/>
    <w:rsid w:val="00A24F71"/>
    <w:rsid w:val="00A350A3"/>
    <w:rsid w:val="00A41FE6"/>
    <w:rsid w:val="00A43F3A"/>
    <w:rsid w:val="00A757B1"/>
    <w:rsid w:val="00A9584A"/>
    <w:rsid w:val="00A95895"/>
    <w:rsid w:val="00AA03C9"/>
    <w:rsid w:val="00AC5CA8"/>
    <w:rsid w:val="00AD2BD5"/>
    <w:rsid w:val="00AE4832"/>
    <w:rsid w:val="00AF5C4B"/>
    <w:rsid w:val="00B04624"/>
    <w:rsid w:val="00B25B54"/>
    <w:rsid w:val="00B50432"/>
    <w:rsid w:val="00B573D0"/>
    <w:rsid w:val="00B75225"/>
    <w:rsid w:val="00B75DB6"/>
    <w:rsid w:val="00B82067"/>
    <w:rsid w:val="00BB7116"/>
    <w:rsid w:val="00BD2F15"/>
    <w:rsid w:val="00BE499C"/>
    <w:rsid w:val="00C365F4"/>
    <w:rsid w:val="00C46E3A"/>
    <w:rsid w:val="00C6251A"/>
    <w:rsid w:val="00CA1205"/>
    <w:rsid w:val="00CB5DF4"/>
    <w:rsid w:val="00CD2146"/>
    <w:rsid w:val="00CE03B5"/>
    <w:rsid w:val="00CE17F8"/>
    <w:rsid w:val="00D30F4A"/>
    <w:rsid w:val="00D5153F"/>
    <w:rsid w:val="00D5312D"/>
    <w:rsid w:val="00D71C9E"/>
    <w:rsid w:val="00DA7DF6"/>
    <w:rsid w:val="00DB651C"/>
    <w:rsid w:val="00DC0D7A"/>
    <w:rsid w:val="00E25BC6"/>
    <w:rsid w:val="00E32058"/>
    <w:rsid w:val="00E357D7"/>
    <w:rsid w:val="00E600C9"/>
    <w:rsid w:val="00E77483"/>
    <w:rsid w:val="00EA0058"/>
    <w:rsid w:val="00EA5F84"/>
    <w:rsid w:val="00EB0F76"/>
    <w:rsid w:val="00EC36F5"/>
    <w:rsid w:val="00EF4CD9"/>
    <w:rsid w:val="00F23133"/>
    <w:rsid w:val="00F2799D"/>
    <w:rsid w:val="00F451AA"/>
    <w:rsid w:val="00F51CB7"/>
    <w:rsid w:val="00F75E7C"/>
    <w:rsid w:val="00F823AD"/>
    <w:rsid w:val="00F82AF2"/>
    <w:rsid w:val="00FB1147"/>
    <w:rsid w:val="00FB13F4"/>
    <w:rsid w:val="00FB18C1"/>
    <w:rsid w:val="00FE3F26"/>
    <w:rsid w:val="00FF1DDE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1292F"/>
  <w15:chartTrackingRefBased/>
  <w15:docId w15:val="{2038A0D3-A54B-470D-AA12-3D23B26D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116"/>
    <w:pPr>
      <w:spacing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F1194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8F1194"/>
  </w:style>
  <w:style w:type="paragraph" w:styleId="Pieddepage">
    <w:name w:val="footer"/>
    <w:basedOn w:val="Normal"/>
    <w:link w:val="PieddepageCar"/>
    <w:uiPriority w:val="99"/>
    <w:unhideWhenUsed/>
    <w:rsid w:val="008F1194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F1194"/>
  </w:style>
  <w:style w:type="paragraph" w:styleId="Sansinterligne">
    <w:name w:val="No Spacing"/>
    <w:link w:val="SansinterligneCar"/>
    <w:uiPriority w:val="1"/>
    <w:qFormat/>
    <w:rsid w:val="008F1194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F1194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BB7116"/>
    <w:pPr>
      <w:spacing w:after="80" w:line="21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631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6315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CE03B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451A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51AA"/>
    <w:rPr>
      <w:rFonts w:ascii="Segoe UI" w:hAnsi="Segoe UI" w:cs="Segoe UI"/>
      <w:sz w:val="18"/>
      <w:szCs w:val="18"/>
    </w:rPr>
  </w:style>
  <w:style w:type="paragraph" w:styleId="Lgende">
    <w:name w:val="caption"/>
    <w:basedOn w:val="Normal"/>
    <w:next w:val="Normal"/>
    <w:uiPriority w:val="35"/>
    <w:unhideWhenUsed/>
    <w:qFormat/>
    <w:rsid w:val="00DC0D7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iro\AppData\Roaming\Microsoft\Templates\Projet%20d&#8217;entrepr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8C68-B451-437D-ACAC-06FA6F8F5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Projet d’entreprise.dotx</Template>
  <TotalTime>143</TotalTime>
  <Pages>10</Pages>
  <Words>547</Words>
  <Characters>3014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dairou njankouo</dc:creator>
  <cp:keywords/>
  <dc:description/>
  <cp:lastModifiedBy>dairou njankouo</cp:lastModifiedBy>
  <cp:revision>74</cp:revision>
  <dcterms:created xsi:type="dcterms:W3CDTF">2023-11-24T23:11:00Z</dcterms:created>
  <dcterms:modified xsi:type="dcterms:W3CDTF">2023-11-25T01:34:00Z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0x0101005F02E0EF7D44C04B9FA644DBFF45FF6A</vt:lpwstr>
  </property>
</Properties>
</file>